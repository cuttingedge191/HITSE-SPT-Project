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DA3DF1" w:rsidRDefault="00E535D2">
      <w:pPr>
        <w:pStyle w:val="TOC1"/>
        <w:tabs>
          <w:tab w:val="right" w:leader="dot" w:pos="8296"/>
        </w:tabs>
        <w:rPr>
          <w:noProof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87808493" w:history="1">
        <w:r w:rsidR="00DA3DF1" w:rsidRPr="00E27B0E">
          <w:rPr>
            <w:rStyle w:val="a4"/>
            <w:rFonts w:eastAsia="黑体"/>
            <w:noProof/>
          </w:rPr>
          <w:t xml:space="preserve">1 </w:t>
        </w:r>
        <w:r w:rsidR="00DA3DF1" w:rsidRPr="00E27B0E">
          <w:rPr>
            <w:rStyle w:val="a4"/>
            <w:rFonts w:eastAsia="黑体"/>
            <w:noProof/>
          </w:rPr>
          <w:t>项目基本概况</w:t>
        </w:r>
        <w:r w:rsidR="00DA3DF1">
          <w:rPr>
            <w:noProof/>
            <w:webHidden/>
          </w:rPr>
          <w:tab/>
        </w:r>
        <w:r w:rsidR="00DA3DF1">
          <w:rPr>
            <w:noProof/>
            <w:webHidden/>
          </w:rPr>
          <w:fldChar w:fldCharType="begin"/>
        </w:r>
        <w:r w:rsidR="00DA3DF1">
          <w:rPr>
            <w:noProof/>
            <w:webHidden/>
          </w:rPr>
          <w:instrText xml:space="preserve"> PAGEREF _Toc87808493 \h </w:instrText>
        </w:r>
        <w:r w:rsidR="00DA3DF1">
          <w:rPr>
            <w:noProof/>
            <w:webHidden/>
          </w:rPr>
        </w:r>
        <w:r w:rsidR="00DA3DF1">
          <w:rPr>
            <w:noProof/>
            <w:webHidden/>
          </w:rPr>
          <w:fldChar w:fldCharType="separate"/>
        </w:r>
        <w:r w:rsidR="00DA3DF1">
          <w:rPr>
            <w:noProof/>
            <w:webHidden/>
          </w:rPr>
          <w:t>1</w:t>
        </w:r>
        <w:r w:rsidR="00DA3DF1">
          <w:rPr>
            <w:noProof/>
            <w:webHidden/>
          </w:rPr>
          <w:fldChar w:fldCharType="end"/>
        </w:r>
      </w:hyperlink>
    </w:p>
    <w:p w:rsidR="00DA3DF1" w:rsidRDefault="00DA3DF1">
      <w:pPr>
        <w:pStyle w:val="TOC1"/>
        <w:tabs>
          <w:tab w:val="right" w:leader="dot" w:pos="8296"/>
        </w:tabs>
        <w:rPr>
          <w:noProof/>
        </w:rPr>
      </w:pPr>
      <w:hyperlink w:anchor="_Toc87808494" w:history="1">
        <w:r w:rsidRPr="00E27B0E">
          <w:rPr>
            <w:rStyle w:val="a4"/>
            <w:rFonts w:eastAsia="黑体"/>
            <w:noProof/>
          </w:rPr>
          <w:t xml:space="preserve">2 </w:t>
        </w:r>
        <w:r w:rsidRPr="00E27B0E">
          <w:rPr>
            <w:rStyle w:val="a4"/>
            <w:rFonts w:eastAsia="黑体"/>
            <w:noProof/>
          </w:rPr>
          <w:t>通用批发零售业务管理系统需求描述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495" w:history="1">
        <w:r w:rsidRPr="00E27B0E">
          <w:rPr>
            <w:rStyle w:val="a4"/>
            <w:noProof/>
          </w:rPr>
          <w:t xml:space="preserve">2.1 </w:t>
        </w:r>
        <w:r w:rsidRPr="00E27B0E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496" w:history="1">
        <w:r w:rsidRPr="00E27B0E">
          <w:rPr>
            <w:rStyle w:val="a4"/>
            <w:noProof/>
          </w:rPr>
          <w:t xml:space="preserve">2.2 </w:t>
        </w:r>
        <w:r w:rsidRPr="00E27B0E">
          <w:rPr>
            <w:rStyle w:val="a4"/>
            <w:noProof/>
          </w:rPr>
          <w:t>客户资料维护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497" w:history="1">
        <w:r w:rsidRPr="00E27B0E">
          <w:rPr>
            <w:rStyle w:val="a4"/>
            <w:noProof/>
          </w:rPr>
          <w:t xml:space="preserve">2.3 </w:t>
        </w:r>
        <w:r w:rsidRPr="00E27B0E">
          <w:rPr>
            <w:rStyle w:val="a4"/>
            <w:noProof/>
          </w:rPr>
          <w:t>销售业务管理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498" w:history="1">
        <w:r w:rsidRPr="00E27B0E">
          <w:rPr>
            <w:rStyle w:val="a4"/>
            <w:noProof/>
          </w:rPr>
          <w:t xml:space="preserve">2.4 </w:t>
        </w:r>
        <w:r w:rsidRPr="00E27B0E">
          <w:rPr>
            <w:rStyle w:val="a4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1"/>
        <w:tabs>
          <w:tab w:val="right" w:leader="dot" w:pos="8296"/>
        </w:tabs>
        <w:rPr>
          <w:noProof/>
        </w:rPr>
      </w:pPr>
      <w:hyperlink w:anchor="_Toc87808499" w:history="1">
        <w:r w:rsidRPr="00E27B0E">
          <w:rPr>
            <w:rStyle w:val="a4"/>
            <w:rFonts w:eastAsia="黑体"/>
            <w:noProof/>
          </w:rPr>
          <w:t xml:space="preserve">3 </w:t>
        </w:r>
        <w:r w:rsidRPr="00E27B0E">
          <w:rPr>
            <w:rStyle w:val="a4"/>
            <w:rFonts w:eastAsia="黑体"/>
            <w:noProof/>
          </w:rPr>
          <w:t>通用批发零售业务管理系统需求分析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0" w:history="1">
        <w:r w:rsidRPr="00E27B0E">
          <w:rPr>
            <w:rStyle w:val="a4"/>
            <w:noProof/>
          </w:rPr>
          <w:t xml:space="preserve">3.1 </w:t>
        </w:r>
        <w:r w:rsidRPr="00E27B0E">
          <w:rPr>
            <w:rStyle w:val="a4"/>
            <w:noProof/>
          </w:rPr>
          <w:t>系统需求用例分析建模（或者通过</w:t>
        </w:r>
        <w:r w:rsidRPr="00E27B0E">
          <w:rPr>
            <w:rStyle w:val="a4"/>
            <w:noProof/>
          </w:rPr>
          <w:t>“</w:t>
        </w:r>
        <w:r w:rsidRPr="00E27B0E">
          <w:rPr>
            <w:rStyle w:val="a4"/>
            <w:noProof/>
          </w:rPr>
          <w:t>用户故事</w:t>
        </w:r>
        <w:r w:rsidRPr="00E27B0E">
          <w:rPr>
            <w:rStyle w:val="a4"/>
            <w:noProof/>
          </w:rPr>
          <w:t>”</w:t>
        </w:r>
        <w:r w:rsidRPr="00E27B0E">
          <w:rPr>
            <w:rStyle w:val="a4"/>
            <w:noProof/>
          </w:rPr>
          <w:t>也可以）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1" w:history="1">
        <w:r w:rsidRPr="00E27B0E">
          <w:rPr>
            <w:rStyle w:val="a4"/>
            <w:noProof/>
          </w:rPr>
          <w:t xml:space="preserve">3.2 </w:t>
        </w:r>
        <w:r w:rsidRPr="00E27B0E">
          <w:rPr>
            <w:rStyle w:val="a4"/>
            <w:noProof/>
          </w:rPr>
          <w:t>系统数据需求分析建模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2" w:history="1">
        <w:r w:rsidRPr="00E27B0E">
          <w:rPr>
            <w:rStyle w:val="a4"/>
            <w:noProof/>
          </w:rPr>
          <w:t xml:space="preserve">3.3 </w:t>
        </w:r>
        <w:r w:rsidRPr="00E27B0E">
          <w:rPr>
            <w:rStyle w:val="a4"/>
            <w:noProof/>
          </w:rPr>
          <w:t>系统原型建立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3" w:history="1">
        <w:r w:rsidRPr="00E27B0E">
          <w:rPr>
            <w:rStyle w:val="a4"/>
            <w:noProof/>
          </w:rPr>
          <w:t xml:space="preserve">3.3.1 </w:t>
        </w:r>
        <w:r w:rsidRPr="00E27B0E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4" w:history="1">
        <w:r w:rsidRPr="00E27B0E">
          <w:rPr>
            <w:rStyle w:val="a4"/>
            <w:noProof/>
          </w:rPr>
          <w:t xml:space="preserve">3.3.2 </w:t>
        </w:r>
        <w:r w:rsidRPr="00E27B0E">
          <w:rPr>
            <w:rStyle w:val="a4"/>
            <w:noProof/>
          </w:rPr>
          <w:t>系统功能优先级确定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5" w:history="1">
        <w:r w:rsidRPr="00E27B0E">
          <w:rPr>
            <w:rStyle w:val="a4"/>
            <w:noProof/>
          </w:rPr>
          <w:t xml:space="preserve">3.3.3 </w:t>
        </w:r>
        <w:r w:rsidRPr="00E27B0E">
          <w:rPr>
            <w:rStyle w:val="a4"/>
            <w:noProof/>
          </w:rPr>
          <w:t>系统原型创建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6" w:history="1">
        <w:r w:rsidRPr="00E27B0E">
          <w:rPr>
            <w:rStyle w:val="a4"/>
            <w:noProof/>
          </w:rPr>
          <w:t xml:space="preserve">3.4 </w:t>
        </w:r>
        <w:r w:rsidRPr="00E27B0E">
          <w:rPr>
            <w:rStyle w:val="a4"/>
            <w:noProof/>
          </w:rPr>
          <w:t>系统非功能性需求及约束条件分析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7" w:history="1">
        <w:r w:rsidRPr="00E27B0E">
          <w:rPr>
            <w:rStyle w:val="a4"/>
            <w:noProof/>
          </w:rPr>
          <w:t xml:space="preserve">3.4.1 </w:t>
        </w:r>
        <w:r w:rsidRPr="00E27B0E">
          <w:rPr>
            <w:rStyle w:val="a4"/>
            <w:noProof/>
          </w:rPr>
          <w:t>系统非功能性需求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3DF1" w:rsidRDefault="00DA3DF1">
      <w:pPr>
        <w:pStyle w:val="TOC2"/>
        <w:tabs>
          <w:tab w:val="right" w:leader="dot" w:pos="8296"/>
        </w:tabs>
        <w:rPr>
          <w:noProof/>
        </w:rPr>
      </w:pPr>
      <w:hyperlink w:anchor="_Toc87808508" w:history="1">
        <w:r w:rsidRPr="00E27B0E">
          <w:rPr>
            <w:rStyle w:val="a4"/>
            <w:noProof/>
          </w:rPr>
          <w:t xml:space="preserve">3.4.2 </w:t>
        </w:r>
        <w:r w:rsidRPr="00E27B0E">
          <w:rPr>
            <w:rStyle w:val="a4"/>
            <w:noProof/>
          </w:rPr>
          <w:t>约束条件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7808493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7808494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780849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780849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7808497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</w:t>
      </w:r>
      <w:proofErr w:type="gramEnd"/>
      <w:r w:rsidR="004D0B4E" w:rsidRPr="004D0B4E">
        <w:rPr>
          <w:rFonts w:hint="eastAsia"/>
          <w:sz w:val="24"/>
          <w:lang w:val="x-none"/>
        </w:rPr>
        <w:t>货）等</w:t>
      </w:r>
      <w:r w:rsidR="005101E2">
        <w:rPr>
          <w:rFonts w:hint="eastAsia"/>
          <w:sz w:val="24"/>
          <w:lang w:val="x-none"/>
        </w:rPr>
        <w:t>。</w:t>
      </w:r>
      <w:bookmarkStart w:id="6" w:name="_GoBack"/>
      <w:bookmarkEnd w:id="6"/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8780849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7"/>
    </w:p>
    <w:p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8" w:name="_Toc87808499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8"/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780850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r w:rsidRPr="00676F25">
        <w:rPr>
          <w:rFonts w:ascii="Times New Roman" w:hAnsi="Times New Roman" w:hint="eastAsia"/>
          <w:b w:val="0"/>
          <w:color w:val="C00000"/>
          <w:sz w:val="30"/>
          <w:szCs w:val="30"/>
          <w:lang w:eastAsia="zh-CN"/>
        </w:rPr>
        <w:t>（或者通过“用户故事”也可以）</w:t>
      </w:r>
      <w:bookmarkEnd w:id="9"/>
    </w:p>
    <w:p w:rsidR="00FD6967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的用例模型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用例描述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部分用例的业务活动模型，进行需求分析</w:t>
      </w:r>
    </w:p>
    <w:p w:rsidR="00676F25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参考课件“</w:t>
      </w:r>
      <w:r w:rsidRPr="00F72A5C">
        <w:rPr>
          <w:rFonts w:hint="eastAsia"/>
          <w:color w:val="C00000"/>
          <w:sz w:val="24"/>
        </w:rPr>
        <w:t>08-1-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软件需求与需求获取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”、“</w:t>
      </w:r>
      <w:r w:rsidRPr="00F72A5C">
        <w:rPr>
          <w:rFonts w:hint="eastAsia"/>
          <w:color w:val="C00000"/>
          <w:sz w:val="24"/>
        </w:rPr>
        <w:t>08-2-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用户故事与用例建模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</w:t>
      </w:r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7808501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10"/>
    </w:p>
    <w:p w:rsidR="00676F25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</w:t>
      </w:r>
      <w:r w:rsidR="00FE3B12" w:rsidRPr="00F72A5C">
        <w:rPr>
          <w:rFonts w:hint="eastAsia"/>
          <w:color w:val="C00000"/>
          <w:sz w:val="24"/>
        </w:rPr>
        <w:t>分析类图</w:t>
      </w:r>
      <w:r w:rsidRPr="00F72A5C">
        <w:rPr>
          <w:rFonts w:hint="eastAsia"/>
          <w:color w:val="C00000"/>
          <w:sz w:val="24"/>
        </w:rPr>
        <w:t>模型</w:t>
      </w:r>
      <w:r w:rsidR="00FE3B12" w:rsidRPr="00F72A5C">
        <w:rPr>
          <w:rFonts w:hint="eastAsia"/>
          <w:color w:val="C00000"/>
          <w:sz w:val="24"/>
        </w:rPr>
        <w:t>（或者你学过的</w:t>
      </w:r>
      <w:r w:rsidR="00FE3B12" w:rsidRPr="00F72A5C">
        <w:rPr>
          <w:rFonts w:hint="eastAsia"/>
          <w:color w:val="C00000"/>
          <w:sz w:val="24"/>
        </w:rPr>
        <w:t>ER</w:t>
      </w:r>
      <w:r w:rsidR="00FE3B12" w:rsidRPr="00F72A5C">
        <w:rPr>
          <w:rFonts w:hint="eastAsia"/>
          <w:color w:val="C00000"/>
          <w:sz w:val="24"/>
        </w:rPr>
        <w:t>图即实体关系图或</w:t>
      </w:r>
      <w:r w:rsidR="00FE3B12" w:rsidRPr="00F72A5C">
        <w:rPr>
          <w:rFonts w:hint="eastAsia"/>
          <w:color w:val="C00000"/>
          <w:sz w:val="24"/>
        </w:rPr>
        <w:t>IDEF1X</w:t>
      </w:r>
      <w:r w:rsidR="00FE3B12" w:rsidRPr="00F72A5C">
        <w:rPr>
          <w:rFonts w:hint="eastAsia"/>
          <w:color w:val="C00000"/>
          <w:sz w:val="24"/>
        </w:rPr>
        <w:t>图），对未来系统相关的数据需求进行分析</w:t>
      </w:r>
    </w:p>
    <w:p w:rsidR="00676F25" w:rsidRPr="00F72A5C" w:rsidRDefault="00FE3B1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的状态图对某些重要的</w:t>
      </w:r>
      <w:proofErr w:type="gramStart"/>
      <w:r w:rsidRPr="00F72A5C">
        <w:rPr>
          <w:rFonts w:hint="eastAsia"/>
          <w:color w:val="C00000"/>
          <w:sz w:val="24"/>
        </w:rPr>
        <w:t>类对象</w:t>
      </w:r>
      <w:proofErr w:type="gramEnd"/>
      <w:r w:rsidRPr="00F72A5C">
        <w:rPr>
          <w:rFonts w:hint="eastAsia"/>
          <w:color w:val="C00000"/>
          <w:sz w:val="24"/>
        </w:rPr>
        <w:t>进行状态变化分析（主要搞清楚引起状态变化的业务活动</w:t>
      </w:r>
      <w:r w:rsidRPr="00F72A5C">
        <w:rPr>
          <w:rFonts w:hint="eastAsia"/>
          <w:color w:val="C00000"/>
          <w:sz w:val="24"/>
        </w:rPr>
        <w:t>/</w:t>
      </w:r>
      <w:r w:rsidRPr="00F72A5C">
        <w:rPr>
          <w:rFonts w:hint="eastAsia"/>
          <w:color w:val="C00000"/>
          <w:sz w:val="24"/>
        </w:rPr>
        <w:t>条件）</w:t>
      </w:r>
    </w:p>
    <w:p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1" w:name="_Toc87808502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1"/>
    </w:p>
    <w:p w:rsidR="000B1D02" w:rsidRPr="002A283B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8780850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2"/>
    </w:p>
    <w:p w:rsidR="00404408" w:rsidRPr="00F72A5C" w:rsidRDefault="000B1D0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根据用例分析结果，确定系统的边界，给出基本的系统功能划分（可以给出一个系统功能结构图）</w:t>
      </w: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780850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3"/>
    </w:p>
    <w:p w:rsidR="006B040D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根据紧急程度或前后序关系，给出系统功能开发的优先级列表</w:t>
      </w:r>
    </w:p>
    <w:p w:rsidR="008F3168" w:rsidRDefault="008F3168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第一种方式：可以模拟用户故事版本计划的形式，即如下例子所示：</w:t>
      </w:r>
    </w:p>
    <w:p w:rsidR="008F3168" w:rsidRDefault="00F875A1" w:rsidP="008F3168">
      <w:pPr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  <w:sz w:val="24"/>
          <w:lang w:val="x-none"/>
        </w:rPr>
        <w:drawing>
          <wp:inline distT="0" distB="0" distL="0" distR="0">
            <wp:extent cx="5243830" cy="3862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color w:val="C00000"/>
          <w:sz w:val="24"/>
        </w:rPr>
      </w:pPr>
      <w:r w:rsidRPr="008F3168">
        <w:rPr>
          <w:rFonts w:hint="eastAsia"/>
          <w:color w:val="C00000"/>
          <w:sz w:val="24"/>
        </w:rPr>
        <w:t>第二种方式：以表格形式给出功能开发的优先级顺序。</w:t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sz w:val="24"/>
          <w:lang w:val="x-none"/>
        </w:rPr>
      </w:pP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8780850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4"/>
    </w:p>
    <w:p w:rsidR="006B040D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说明系统原型创建工具</w:t>
      </w:r>
    </w:p>
    <w:p w:rsidR="007A2BF2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lastRenderedPageBreak/>
        <w:t>之后给出所有原型截图，并给出必要的说明</w:t>
      </w:r>
    </w:p>
    <w:p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7808506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7808507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780850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1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77DF" w:rsidRDefault="00C577DF">
      <w:r>
        <w:separator/>
      </w:r>
    </w:p>
  </w:endnote>
  <w:endnote w:type="continuationSeparator" w:id="0">
    <w:p w:rsidR="00C577DF" w:rsidRDefault="00C57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77DF" w:rsidRDefault="00C577DF">
      <w:r>
        <w:separator/>
      </w:r>
    </w:p>
  </w:footnote>
  <w:footnote w:type="continuationSeparator" w:id="0">
    <w:p w:rsidR="00C577DF" w:rsidRDefault="00C577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586DCCA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1"/>
  </w:num>
  <w:num w:numId="17">
    <w:abstractNumId w:val="25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23"/>
  </w:num>
  <w:num w:numId="21">
    <w:abstractNumId w:val="18"/>
  </w:num>
  <w:num w:numId="22">
    <w:abstractNumId w:val="26"/>
  </w:num>
  <w:num w:numId="23">
    <w:abstractNumId w:val="16"/>
  </w:num>
  <w:num w:numId="24">
    <w:abstractNumId w:val="15"/>
  </w:num>
  <w:num w:numId="25">
    <w:abstractNumId w:val="19"/>
  </w:num>
  <w:num w:numId="26">
    <w:abstractNumId w:val="27"/>
  </w:num>
  <w:num w:numId="27">
    <w:abstractNumId w:val="24"/>
  </w:num>
  <w:num w:numId="28">
    <w:abstractNumId w:val="2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707E3"/>
    <w:rsid w:val="00071C53"/>
    <w:rsid w:val="00081B5F"/>
    <w:rsid w:val="00095575"/>
    <w:rsid w:val="000A2391"/>
    <w:rsid w:val="000B1D02"/>
    <w:rsid w:val="000B4230"/>
    <w:rsid w:val="000B42C9"/>
    <w:rsid w:val="000B5AC5"/>
    <w:rsid w:val="000C0C21"/>
    <w:rsid w:val="000D4F83"/>
    <w:rsid w:val="000D5C7B"/>
    <w:rsid w:val="000E33F3"/>
    <w:rsid w:val="000E6CD8"/>
    <w:rsid w:val="000F6CAD"/>
    <w:rsid w:val="001047F3"/>
    <w:rsid w:val="001134AA"/>
    <w:rsid w:val="001142A9"/>
    <w:rsid w:val="0012170D"/>
    <w:rsid w:val="0014295B"/>
    <w:rsid w:val="00150617"/>
    <w:rsid w:val="00155AC8"/>
    <w:rsid w:val="00172A27"/>
    <w:rsid w:val="00175A82"/>
    <w:rsid w:val="001771F0"/>
    <w:rsid w:val="001838C0"/>
    <w:rsid w:val="00191248"/>
    <w:rsid w:val="001B6F3A"/>
    <w:rsid w:val="001C36EE"/>
    <w:rsid w:val="001E04E2"/>
    <w:rsid w:val="001E1AE0"/>
    <w:rsid w:val="001E224E"/>
    <w:rsid w:val="001E4AEB"/>
    <w:rsid w:val="001F16F7"/>
    <w:rsid w:val="00227D93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7FF7"/>
    <w:rsid w:val="00321ECC"/>
    <w:rsid w:val="00330773"/>
    <w:rsid w:val="00334616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A520C"/>
    <w:rsid w:val="004A630A"/>
    <w:rsid w:val="004D0B4E"/>
    <w:rsid w:val="004D473D"/>
    <w:rsid w:val="004D7C3D"/>
    <w:rsid w:val="004E229E"/>
    <w:rsid w:val="005101E2"/>
    <w:rsid w:val="00517544"/>
    <w:rsid w:val="00521F02"/>
    <w:rsid w:val="00523D6F"/>
    <w:rsid w:val="00524A33"/>
    <w:rsid w:val="0052746E"/>
    <w:rsid w:val="00545175"/>
    <w:rsid w:val="00550462"/>
    <w:rsid w:val="005510E4"/>
    <w:rsid w:val="005512BD"/>
    <w:rsid w:val="00554FC7"/>
    <w:rsid w:val="00563A6E"/>
    <w:rsid w:val="00587B3D"/>
    <w:rsid w:val="00593FAD"/>
    <w:rsid w:val="005970D9"/>
    <w:rsid w:val="005B31AD"/>
    <w:rsid w:val="005B5F0E"/>
    <w:rsid w:val="005C3497"/>
    <w:rsid w:val="005D6BF5"/>
    <w:rsid w:val="00602774"/>
    <w:rsid w:val="00604BC0"/>
    <w:rsid w:val="00616F2E"/>
    <w:rsid w:val="006176DF"/>
    <w:rsid w:val="006201AD"/>
    <w:rsid w:val="006213A3"/>
    <w:rsid w:val="00622693"/>
    <w:rsid w:val="00624F5E"/>
    <w:rsid w:val="006278E5"/>
    <w:rsid w:val="00676F25"/>
    <w:rsid w:val="00681098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14D08"/>
    <w:rsid w:val="00714DC3"/>
    <w:rsid w:val="00724B21"/>
    <w:rsid w:val="007262F6"/>
    <w:rsid w:val="0072742E"/>
    <w:rsid w:val="00755C38"/>
    <w:rsid w:val="00767B2F"/>
    <w:rsid w:val="00771CE5"/>
    <w:rsid w:val="00772D4F"/>
    <w:rsid w:val="00784874"/>
    <w:rsid w:val="00785F3B"/>
    <w:rsid w:val="00787FF0"/>
    <w:rsid w:val="007A2BF2"/>
    <w:rsid w:val="007A5957"/>
    <w:rsid w:val="007B5466"/>
    <w:rsid w:val="007B5A43"/>
    <w:rsid w:val="007B7135"/>
    <w:rsid w:val="007C71DD"/>
    <w:rsid w:val="007E4523"/>
    <w:rsid w:val="007E7842"/>
    <w:rsid w:val="007E7FFD"/>
    <w:rsid w:val="007F5B9B"/>
    <w:rsid w:val="0083163C"/>
    <w:rsid w:val="00857F97"/>
    <w:rsid w:val="00860A2F"/>
    <w:rsid w:val="00861C0F"/>
    <w:rsid w:val="00865DA9"/>
    <w:rsid w:val="00867422"/>
    <w:rsid w:val="008676E8"/>
    <w:rsid w:val="00872EAA"/>
    <w:rsid w:val="008766C1"/>
    <w:rsid w:val="00881206"/>
    <w:rsid w:val="0088157F"/>
    <w:rsid w:val="008B3182"/>
    <w:rsid w:val="008B6D56"/>
    <w:rsid w:val="008B796D"/>
    <w:rsid w:val="008D6CE1"/>
    <w:rsid w:val="008F3168"/>
    <w:rsid w:val="008F58CB"/>
    <w:rsid w:val="00912463"/>
    <w:rsid w:val="009156CE"/>
    <w:rsid w:val="00933726"/>
    <w:rsid w:val="00934F33"/>
    <w:rsid w:val="00943793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694E"/>
    <w:rsid w:val="009E4280"/>
    <w:rsid w:val="009F638C"/>
    <w:rsid w:val="00A31E4C"/>
    <w:rsid w:val="00A446C6"/>
    <w:rsid w:val="00A510CF"/>
    <w:rsid w:val="00A601CF"/>
    <w:rsid w:val="00A61144"/>
    <w:rsid w:val="00A7016B"/>
    <w:rsid w:val="00A742A7"/>
    <w:rsid w:val="00A75C8C"/>
    <w:rsid w:val="00A85F0B"/>
    <w:rsid w:val="00AA5321"/>
    <w:rsid w:val="00AC1286"/>
    <w:rsid w:val="00AC7D6D"/>
    <w:rsid w:val="00AE2350"/>
    <w:rsid w:val="00B07651"/>
    <w:rsid w:val="00B30C84"/>
    <w:rsid w:val="00B56E81"/>
    <w:rsid w:val="00B654D2"/>
    <w:rsid w:val="00B65740"/>
    <w:rsid w:val="00B65D18"/>
    <w:rsid w:val="00B70ABA"/>
    <w:rsid w:val="00B84FE2"/>
    <w:rsid w:val="00BB6CB3"/>
    <w:rsid w:val="00BD01DD"/>
    <w:rsid w:val="00BD4272"/>
    <w:rsid w:val="00BD4A50"/>
    <w:rsid w:val="00C060DF"/>
    <w:rsid w:val="00C20FBB"/>
    <w:rsid w:val="00C230D3"/>
    <w:rsid w:val="00C252B0"/>
    <w:rsid w:val="00C272D6"/>
    <w:rsid w:val="00C30D3E"/>
    <w:rsid w:val="00C34F60"/>
    <w:rsid w:val="00C5519F"/>
    <w:rsid w:val="00C577DF"/>
    <w:rsid w:val="00C6511E"/>
    <w:rsid w:val="00C71BC1"/>
    <w:rsid w:val="00C722C4"/>
    <w:rsid w:val="00C82E6A"/>
    <w:rsid w:val="00C8627F"/>
    <w:rsid w:val="00CC7138"/>
    <w:rsid w:val="00CD1624"/>
    <w:rsid w:val="00CD1928"/>
    <w:rsid w:val="00CE1BE8"/>
    <w:rsid w:val="00CF2343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A0594"/>
    <w:rsid w:val="00DA14B3"/>
    <w:rsid w:val="00DA3DF1"/>
    <w:rsid w:val="00DA47C8"/>
    <w:rsid w:val="00DD5DC3"/>
    <w:rsid w:val="00E0719F"/>
    <w:rsid w:val="00E1161C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3452"/>
    <w:rsid w:val="00EA0E3D"/>
    <w:rsid w:val="00EB330C"/>
    <w:rsid w:val="00EB475D"/>
    <w:rsid w:val="00EF1A77"/>
    <w:rsid w:val="00EF287C"/>
    <w:rsid w:val="00F3243B"/>
    <w:rsid w:val="00F32A1C"/>
    <w:rsid w:val="00F406B3"/>
    <w:rsid w:val="00F425FB"/>
    <w:rsid w:val="00F46281"/>
    <w:rsid w:val="00F72A5C"/>
    <w:rsid w:val="00F779BF"/>
    <w:rsid w:val="00F81366"/>
    <w:rsid w:val="00F82071"/>
    <w:rsid w:val="00F844CD"/>
    <w:rsid w:val="00F875A1"/>
    <w:rsid w:val="00F94D5F"/>
    <w:rsid w:val="00FA2206"/>
    <w:rsid w:val="00FA4787"/>
    <w:rsid w:val="00FA5845"/>
    <w:rsid w:val="00FA6876"/>
    <w:rsid w:val="00FC7A75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D69C0-25D0-4FD7-A3EC-603EF32EE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414</Words>
  <Characters>2362</Characters>
  <Application>Microsoft Office Word</Application>
  <DocSecurity>0</DocSecurity>
  <PresentationFormat/>
  <Lines>19</Lines>
  <Paragraphs>5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2771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3</cp:revision>
  <cp:lastPrinted>2008-09-02T05:16:00Z</cp:lastPrinted>
  <dcterms:created xsi:type="dcterms:W3CDTF">2021-11-14T10:41:00Z</dcterms:created>
  <dcterms:modified xsi:type="dcterms:W3CDTF">2021-11-14T11:01:00Z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
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24E328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2CF5CC9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6CB5E13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88DF591" w14:textId="77777777"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14:paraId="19127573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43071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1915C51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408F3078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50434968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4063E99B" w14:textId="77777777"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14:paraId="5405BC72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7B1B32C8" w14:textId="77777777"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14:paraId="5D782CE6" w14:textId="77777777"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14:paraId="665F525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E6A4D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84E2EF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2A6C540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8E0876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8B67139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A228182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8CF1DFC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6CBE2A8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6718E8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D7587A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171A6348" w14:textId="77777777" w:rsidTr="00317FF7">
        <w:trPr>
          <w:jc w:val="center"/>
        </w:trPr>
        <w:tc>
          <w:tcPr>
            <w:tcW w:w="1404" w:type="dxa"/>
          </w:tcPr>
          <w:p w14:paraId="00E26E90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09B829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7924E2B6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47A1A319" w14:textId="77777777" w:rsidTr="00317FF7">
        <w:trPr>
          <w:jc w:val="center"/>
        </w:trPr>
        <w:tc>
          <w:tcPr>
            <w:tcW w:w="1404" w:type="dxa"/>
          </w:tcPr>
          <w:p w14:paraId="6A5F8676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14:paraId="6DB65DBE" w14:textId="77777777"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14:paraId="08372C0D" w14:textId="77777777"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14:paraId="1AF657C4" w14:textId="77777777" w:rsidTr="00317FF7">
        <w:trPr>
          <w:jc w:val="center"/>
        </w:trPr>
        <w:tc>
          <w:tcPr>
            <w:tcW w:w="1404" w:type="dxa"/>
          </w:tcPr>
          <w:p w14:paraId="1EFACEA6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14:paraId="16D6849C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14:paraId="3EAA0108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10A573F2" w14:textId="77777777" w:rsidTr="00317FF7">
        <w:trPr>
          <w:jc w:val="center"/>
        </w:trPr>
        <w:tc>
          <w:tcPr>
            <w:tcW w:w="1404" w:type="dxa"/>
          </w:tcPr>
          <w:p w14:paraId="7791B518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14:paraId="2BDD5115" w14:textId="77777777"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14:paraId="647C53BD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F240FA" w14:textId="77777777" w:rsidTr="00317FF7">
        <w:trPr>
          <w:jc w:val="center"/>
        </w:trPr>
        <w:tc>
          <w:tcPr>
            <w:tcW w:w="1404" w:type="dxa"/>
          </w:tcPr>
          <w:p w14:paraId="365DCF2D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傅浩东</w:t>
            </w:r>
          </w:p>
        </w:tc>
        <w:tc>
          <w:tcPr>
            <w:tcW w:w="2247" w:type="dxa"/>
          </w:tcPr>
          <w:p w14:paraId="47E1B708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14:paraId="393784E6" w14:textId="77777777"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14:paraId="2118F663" w14:textId="77777777" w:rsidTr="00317FF7">
        <w:trPr>
          <w:jc w:val="center"/>
        </w:trPr>
        <w:tc>
          <w:tcPr>
            <w:tcW w:w="1404" w:type="dxa"/>
          </w:tcPr>
          <w:p w14:paraId="65B36CFE" w14:textId="77777777"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田雪洋</w:t>
            </w:r>
          </w:p>
        </w:tc>
        <w:tc>
          <w:tcPr>
            <w:tcW w:w="2247" w:type="dxa"/>
          </w:tcPr>
          <w:p w14:paraId="2F6932A0" w14:textId="77777777"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14:paraId="71C8029B" w14:textId="76885C28" w:rsidR="004A630A" w:rsidRPr="001142A9" w:rsidRDefault="008C6F9B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</w:t>
            </w:r>
            <w:r>
              <w:rPr>
                <w:sz w:val="24"/>
                <w:szCs w:val="28"/>
              </w:rPr>
              <w:t>qq.com</w:t>
            </w:r>
          </w:p>
        </w:tc>
      </w:tr>
    </w:tbl>
    <w:p w14:paraId="55B0F40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08E9600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1D2F3A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FA9AADF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B0D1A7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79D4B959" w14:textId="37776AD1" w:rsidR="005C25B7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8507150" w:history="1">
        <w:r w:rsidR="005C25B7" w:rsidRPr="00733CC3">
          <w:rPr>
            <w:rStyle w:val="a4"/>
            <w:rFonts w:eastAsia="黑体"/>
            <w:noProof/>
          </w:rPr>
          <w:t xml:space="preserve">1 </w:t>
        </w:r>
        <w:r w:rsidR="005C25B7" w:rsidRPr="00733CC3">
          <w:rPr>
            <w:rStyle w:val="a4"/>
            <w:rFonts w:eastAsia="黑体"/>
            <w:noProof/>
          </w:rPr>
          <w:t>项目基本概况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_Toc88507150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70D778F3" w14:textId="1A5A6D3A" w:rsidR="005C25B7" w:rsidRDefault="006F1EDD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1" w:history="1">
        <w:r w:rsidR="005C25B7" w:rsidRPr="00733CC3">
          <w:rPr>
            <w:rStyle w:val="a4"/>
            <w:rFonts w:eastAsia="黑体"/>
            <w:noProof/>
          </w:rPr>
          <w:t xml:space="preserve">2 </w:t>
        </w:r>
        <w:r w:rsidR="005C25B7" w:rsidRPr="00733CC3">
          <w:rPr>
            <w:rStyle w:val="a4"/>
            <w:rFonts w:eastAsia="黑体"/>
            <w:noProof/>
          </w:rPr>
          <w:t>通用批发零售业务管理系统需求描述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_Toc88507151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1547F898" w14:textId="7F10A776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2" w:history="1">
        <w:r w:rsidR="005C25B7" w:rsidRPr="00733CC3">
          <w:rPr>
            <w:rStyle w:val="a4"/>
            <w:noProof/>
          </w:rPr>
          <w:t xml:space="preserve">2.1 </w:t>
        </w:r>
        <w:r w:rsidR="005C25B7" w:rsidRPr="00733CC3">
          <w:rPr>
            <w:rStyle w:val="a4"/>
            <w:noProof/>
          </w:rPr>
          <w:t>系统功能划分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_Toc88507152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5188B81" w14:textId="2B5D50E9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3" w:history="1">
        <w:r w:rsidR="005C25B7" w:rsidRPr="00733CC3">
          <w:rPr>
            <w:rStyle w:val="a4"/>
            <w:noProof/>
          </w:rPr>
          <w:t xml:space="preserve">2.2 </w:t>
        </w:r>
        <w:r w:rsidR="005C25B7" w:rsidRPr="00733CC3">
          <w:rPr>
            <w:rStyle w:val="a4"/>
            <w:noProof/>
          </w:rPr>
          <w:t>客户资料维护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_Toc88507153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19AC94C1" w14:textId="6FD7FED2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4" w:history="1">
        <w:r w:rsidR="005C25B7" w:rsidRPr="00733CC3">
          <w:rPr>
            <w:rStyle w:val="a4"/>
            <w:noProof/>
          </w:rPr>
          <w:t xml:space="preserve">2.3 </w:t>
        </w:r>
        <w:r w:rsidR="005C25B7" w:rsidRPr="00733CC3">
          <w:rPr>
            <w:rStyle w:val="a4"/>
            <w:noProof/>
          </w:rPr>
          <w:t>销售业务管理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_Toc88507154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CD36F22" w14:textId="57CCF9EA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5" w:history="1">
        <w:r w:rsidR="005C25B7" w:rsidRPr="00733CC3">
          <w:rPr>
            <w:rStyle w:val="a4"/>
            <w:noProof/>
          </w:rPr>
          <w:t xml:space="preserve">2.4 </w:t>
        </w:r>
        <w:r w:rsidR="005C25B7" w:rsidRPr="00733CC3">
          <w:rPr>
            <w:rStyle w:val="a4"/>
            <w:noProof/>
          </w:rPr>
          <w:t>库存管理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_Toc88507155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265B159D" w14:textId="7E2A9E95" w:rsidR="005C25B7" w:rsidRDefault="006F1EDD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6" w:history="1">
        <w:r w:rsidR="005C25B7" w:rsidRPr="00733CC3">
          <w:rPr>
            <w:rStyle w:val="a4"/>
            <w:rFonts w:eastAsia="黑体"/>
            <w:noProof/>
          </w:rPr>
          <w:t xml:space="preserve">3 </w:t>
        </w:r>
        <w:r w:rsidR="005C25B7" w:rsidRPr="00733CC3">
          <w:rPr>
            <w:rStyle w:val="a4"/>
            <w:rFonts w:eastAsia="黑体"/>
            <w:noProof/>
          </w:rPr>
          <w:t>通用批发零售业务管理系统需求分析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_Toc88507156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0F58EC99" w14:textId="5724D7E1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7" w:history="1">
        <w:r w:rsidR="005C25B7" w:rsidRPr="00733CC3">
          <w:rPr>
            <w:rStyle w:val="a4"/>
            <w:noProof/>
          </w:rPr>
          <w:t xml:space="preserve">3.1 </w:t>
        </w:r>
        <w:r w:rsidR="005C25B7" w:rsidRPr="00733CC3">
          <w:rPr>
            <w:rStyle w:val="a4"/>
            <w:noProof/>
          </w:rPr>
          <w:t>系统需求用例分析建模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_Toc88507157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1</w:t>
        </w:r>
        <w:r w:rsidR="005C25B7">
          <w:rPr>
            <w:noProof/>
            <w:webHidden/>
          </w:rPr>
          <w:fldChar w:fldCharType="end"/>
        </w:r>
      </w:hyperlink>
    </w:p>
    <w:p w14:paraId="617964C6" w14:textId="5601B057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8" w:history="1">
        <w:r w:rsidR="005C25B7" w:rsidRPr="00733CC3">
          <w:rPr>
            <w:rStyle w:val="a4"/>
            <w:noProof/>
          </w:rPr>
          <w:t xml:space="preserve">3.2 </w:t>
        </w:r>
        <w:r w:rsidR="005C25B7" w:rsidRPr="00733CC3">
          <w:rPr>
            <w:rStyle w:val="a4"/>
            <w:noProof/>
          </w:rPr>
          <w:t>系统数据需求分析建模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_Toc88507158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4</w:t>
        </w:r>
        <w:r w:rsidR="005C25B7">
          <w:rPr>
            <w:noProof/>
            <w:webHidden/>
          </w:rPr>
          <w:fldChar w:fldCharType="end"/>
        </w:r>
      </w:hyperlink>
    </w:p>
    <w:p w14:paraId="091BECCE" w14:textId="7F09CCC4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59" w:history="1">
        <w:r w:rsidR="005C25B7" w:rsidRPr="00733CC3">
          <w:rPr>
            <w:rStyle w:val="a4"/>
            <w:noProof/>
          </w:rPr>
          <w:t xml:space="preserve">3.3 </w:t>
        </w:r>
        <w:r w:rsidR="005C25B7" w:rsidRPr="00733CC3">
          <w:rPr>
            <w:rStyle w:val="a4"/>
            <w:noProof/>
          </w:rPr>
          <w:t>系统原型建立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_Toc88507159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0F584B65" w14:textId="6D93A37C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0" w:history="1">
        <w:r w:rsidR="005C25B7" w:rsidRPr="00733CC3">
          <w:rPr>
            <w:rStyle w:val="a4"/>
            <w:noProof/>
          </w:rPr>
          <w:t xml:space="preserve">3.3.1 </w:t>
        </w:r>
        <w:r w:rsidR="005C25B7" w:rsidRPr="00733CC3">
          <w:rPr>
            <w:rStyle w:val="a4"/>
            <w:noProof/>
          </w:rPr>
          <w:t>系统功能划分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_Toc88507160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495109C7" w14:textId="31EE2E9D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1" w:history="1">
        <w:r w:rsidR="005C25B7" w:rsidRPr="00733CC3">
          <w:rPr>
            <w:rStyle w:val="a4"/>
            <w:noProof/>
          </w:rPr>
          <w:t xml:space="preserve">3.3.2 </w:t>
        </w:r>
        <w:r w:rsidR="005C25B7" w:rsidRPr="00733CC3">
          <w:rPr>
            <w:rStyle w:val="a4"/>
            <w:noProof/>
          </w:rPr>
          <w:t>系统功能优先级确定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_Toc88507161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5</w:t>
        </w:r>
        <w:r w:rsidR="005C25B7">
          <w:rPr>
            <w:noProof/>
            <w:webHidden/>
          </w:rPr>
          <w:fldChar w:fldCharType="end"/>
        </w:r>
      </w:hyperlink>
    </w:p>
    <w:p w14:paraId="44F0F7F3" w14:textId="711C9DB0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2" w:history="1">
        <w:r w:rsidR="005C25B7" w:rsidRPr="00733CC3">
          <w:rPr>
            <w:rStyle w:val="a4"/>
            <w:noProof/>
          </w:rPr>
          <w:t xml:space="preserve">3.3.3 </w:t>
        </w:r>
        <w:r w:rsidR="005C25B7" w:rsidRPr="00733CC3">
          <w:rPr>
            <w:rStyle w:val="a4"/>
            <w:noProof/>
          </w:rPr>
          <w:t>系统原型创建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_Toc88507162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6</w:t>
        </w:r>
        <w:r w:rsidR="005C25B7">
          <w:rPr>
            <w:noProof/>
            <w:webHidden/>
          </w:rPr>
          <w:fldChar w:fldCharType="end"/>
        </w:r>
      </w:hyperlink>
    </w:p>
    <w:p w14:paraId="6B650B41" w14:textId="1D8B7C8E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3" w:history="1">
        <w:r w:rsidR="005C25B7" w:rsidRPr="00733CC3">
          <w:rPr>
            <w:rStyle w:val="a4"/>
            <w:noProof/>
          </w:rPr>
          <w:t xml:space="preserve">3.4 </w:t>
        </w:r>
        <w:r w:rsidR="005C25B7" w:rsidRPr="00733CC3">
          <w:rPr>
            <w:rStyle w:val="a4"/>
            <w:noProof/>
          </w:rPr>
          <w:t>系统非功能性需求及约束条件分析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_Toc88507163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1E6D9E9F" w14:textId="74778EBA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4" w:history="1">
        <w:r w:rsidR="005C25B7" w:rsidRPr="00733CC3">
          <w:rPr>
            <w:rStyle w:val="a4"/>
            <w:noProof/>
          </w:rPr>
          <w:t xml:space="preserve">3.4.1 </w:t>
        </w:r>
        <w:r w:rsidR="005C25B7" w:rsidRPr="00733CC3">
          <w:rPr>
            <w:rStyle w:val="a4"/>
            <w:noProof/>
          </w:rPr>
          <w:t>系统非功能性需求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_Toc88507164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6E6B03B7" w14:textId="6CBD1097" w:rsidR="005C25B7" w:rsidRDefault="006F1EDD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507165" w:history="1">
        <w:r w:rsidR="005C25B7" w:rsidRPr="00733CC3">
          <w:rPr>
            <w:rStyle w:val="a4"/>
            <w:noProof/>
          </w:rPr>
          <w:t xml:space="preserve">3.4.2 </w:t>
        </w:r>
        <w:r w:rsidR="005C25B7" w:rsidRPr="00733CC3">
          <w:rPr>
            <w:rStyle w:val="a4"/>
            <w:noProof/>
          </w:rPr>
          <w:t>约束条件</w:t>
        </w:r>
        <w:r w:rsidR="005C25B7">
          <w:rPr>
            <w:noProof/>
            <w:webHidden/>
          </w:rPr>
          <w:tab/>
        </w:r>
        <w:r w:rsidR="005C25B7">
          <w:rPr>
            <w:noProof/>
            <w:webHidden/>
          </w:rPr>
          <w:fldChar w:fldCharType="begin"/>
        </w:r>
        <w:r w:rsidR="005C25B7">
          <w:rPr>
            <w:noProof/>
            <w:webHidden/>
          </w:rPr>
          <w:instrText xml:space="preserve"> PAGEREF _Toc88507165 \h </w:instrText>
        </w:r>
        <w:r w:rsidR="005C25B7">
          <w:rPr>
            <w:noProof/>
            <w:webHidden/>
          </w:rPr>
        </w:r>
        <w:r w:rsidR="005C25B7">
          <w:rPr>
            <w:noProof/>
            <w:webHidden/>
          </w:rPr>
          <w:fldChar w:fldCharType="separate"/>
        </w:r>
        <w:r w:rsidR="005C25B7">
          <w:rPr>
            <w:noProof/>
            <w:webHidden/>
          </w:rPr>
          <w:t>21</w:t>
        </w:r>
        <w:r w:rsidR="005C25B7">
          <w:rPr>
            <w:noProof/>
            <w:webHidden/>
          </w:rPr>
          <w:fldChar w:fldCharType="end"/>
        </w:r>
      </w:hyperlink>
    </w:p>
    <w:p w14:paraId="3156DC9B" w14:textId="71703CAD"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14:paraId="6C59E8C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5043ABD3" w14:textId="77777777"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88507150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14:paraId="4F23AAF9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14:paraId="2662ECD3" w14:textId="77777777"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需求愿景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14:paraId="3C241060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14:paraId="4E9515C8" w14:textId="77777777"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14:paraId="48716A81" w14:textId="77777777"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14:paraId="420FB054" w14:textId="77777777"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8507151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2"/>
    </w:p>
    <w:p w14:paraId="6EEC5BB5" w14:textId="77777777"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" w:name="_Toc8850715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3"/>
    </w:p>
    <w:p w14:paraId="7C871CBF" w14:textId="77777777"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14:paraId="6666BE1A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8507153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4"/>
    </w:p>
    <w:p w14:paraId="0E97C8E2" w14:textId="77777777"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，包括对客户姓名、联系方式等基本信息的增删改查</w:t>
      </w:r>
      <w:r>
        <w:rPr>
          <w:rFonts w:hint="eastAsia"/>
          <w:sz w:val="24"/>
          <w:lang w:val="x-none"/>
        </w:rPr>
        <w:t>等。</w:t>
      </w:r>
    </w:p>
    <w:p w14:paraId="70024CFB" w14:textId="77777777"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8507154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5"/>
    </w:p>
    <w:p w14:paraId="235032F2" w14:textId="77777777"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，包括开销售单（草稿，可以保存、修改、删除）、审核（通过后，则库存发生变化、不可更改）、收款、退货（针对某个销售单进行整单退货）等</w:t>
      </w:r>
      <w:r w:rsidR="005101E2">
        <w:rPr>
          <w:rFonts w:hint="eastAsia"/>
          <w:sz w:val="24"/>
          <w:lang w:val="x-none"/>
        </w:rPr>
        <w:t>。</w:t>
      </w:r>
    </w:p>
    <w:p w14:paraId="56BF27D5" w14:textId="77777777"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850715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6"/>
    </w:p>
    <w:p w14:paraId="7E67FFE0" w14:textId="77777777"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14:paraId="76D02AFC" w14:textId="77777777"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7" w:name="_Toc88507156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7"/>
    </w:p>
    <w:p w14:paraId="2B0DF411" w14:textId="77777777"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8" w:name="_Toc8850715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8"/>
    </w:p>
    <w:p w14:paraId="51590704" w14:textId="77777777"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为体现此系统在完整业务逻辑中应提供的各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14:paraId="5F6F124C" w14:textId="77777777"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14:paraId="431DD263" w14:textId="77777777" w:rsidR="00BF4488" w:rsidRDefault="00181E8E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A646F31" wp14:editId="2A0A8D68">
            <wp:extent cx="5274310" cy="368959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0591" w14:textId="77777777"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14:paraId="1E7E3C9C" w14:textId="77777777" w:rsidTr="00195214">
        <w:trPr>
          <w:cantSplit/>
          <w:tblHeader/>
        </w:trPr>
        <w:tc>
          <w:tcPr>
            <w:tcW w:w="1701" w:type="dxa"/>
          </w:tcPr>
          <w:p w14:paraId="766B7133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用例名</w:t>
            </w:r>
          </w:p>
        </w:tc>
        <w:tc>
          <w:tcPr>
            <w:tcW w:w="6174" w:type="dxa"/>
          </w:tcPr>
          <w:p w14:paraId="12E2B674" w14:textId="77777777"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14:paraId="6A16423A" w14:textId="77777777" w:rsidTr="00195214">
        <w:tc>
          <w:tcPr>
            <w:tcW w:w="1701" w:type="dxa"/>
            <w:vAlign w:val="center"/>
          </w:tcPr>
          <w:p w14:paraId="6BE7F68C" w14:textId="77777777"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14:paraId="3CEA5CCF" w14:textId="77777777"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14:paraId="05F74619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7A48D8D6" w14:textId="77777777"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14:paraId="57B38CF1" w14:textId="77777777"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14:paraId="1E32D57D" w14:textId="77777777"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14:paraId="1F34F162" w14:textId="77777777"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14:paraId="4D1CEF54" w14:textId="77777777"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14:paraId="4F0D0060" w14:textId="77777777" w:rsidTr="00195214">
        <w:tc>
          <w:tcPr>
            <w:tcW w:w="1701" w:type="dxa"/>
            <w:vAlign w:val="center"/>
          </w:tcPr>
          <w:p w14:paraId="72F7ADAB" w14:textId="77777777"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14:paraId="22CE69F7" w14:textId="77777777"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14:paraId="63C3F17C" w14:textId="77777777"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6F140A32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14:paraId="6ED80C6F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14:paraId="7161EA4B" w14:textId="77777777"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14:paraId="546635B5" w14:textId="77777777"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14:paraId="70274155" w14:textId="77777777"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14:paraId="2D025F41" w14:textId="77777777"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14:paraId="10324248" w14:textId="77777777" w:rsidTr="00195214">
        <w:trPr>
          <w:cantSplit/>
        </w:trPr>
        <w:tc>
          <w:tcPr>
            <w:tcW w:w="1701" w:type="dxa"/>
            <w:vAlign w:val="center"/>
          </w:tcPr>
          <w:p w14:paraId="40D452D1" w14:textId="77777777"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开销售单</w:t>
            </w:r>
          </w:p>
        </w:tc>
        <w:tc>
          <w:tcPr>
            <w:tcW w:w="6174" w:type="dxa"/>
            <w:vAlign w:val="center"/>
          </w:tcPr>
          <w:p w14:paraId="2C7A0401" w14:textId="77777777"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14:paraId="5FF8594D" w14:textId="77777777"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14:paraId="5586CEFD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FBFAEF5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67A7A7D2" w14:textId="77777777"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14:paraId="25DE13AF" w14:textId="77777777"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14:paraId="53A5E5BB" w14:textId="77777777"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14:paraId="1E6B29E0" w14:textId="77777777"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14:paraId="732577B4" w14:textId="77777777"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14:paraId="7F6E3364" w14:textId="77777777" w:rsidR="00676F25" w:rsidRPr="00142466" w:rsidRDefault="00142466" w:rsidP="00142466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 wp14:anchorId="71DFAA1E" wp14:editId="2C8E2AD9">
            <wp:extent cx="5274310" cy="60826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7F09" w14:textId="77777777"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8507158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9"/>
    </w:p>
    <w:p w14:paraId="113451EA" w14:textId="77777777"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14:paraId="1F374917" w14:textId="77777777" w:rsidR="00676F25" w:rsidRDefault="008000AC" w:rsidP="008000AC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650E9AAD" wp14:editId="7C50C280">
            <wp:extent cx="5274310" cy="57533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AAFC" w14:textId="77777777"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14:paraId="1FDB3ECB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14:paraId="3904C2E5" w14:textId="77777777"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14:paraId="06B59A2B" w14:textId="77777777"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14:paraId="7FE82854" w14:textId="77777777"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14:paraId="08600E03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14:paraId="6806475A" w14:textId="77777777"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14:paraId="53EC45B9" w14:textId="77777777"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14:paraId="2A3BB7FB" w14:textId="77777777"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500DCFA1" w14:textId="77777777" w:rsidR="00C4251D" w:rsidRP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14:paraId="3CE33D36" w14:textId="77777777"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其中销售单类对象状态图如下：</w:t>
      </w:r>
    </w:p>
    <w:p w14:paraId="74B025C4" w14:textId="77777777" w:rsidR="00F66957" w:rsidRPr="008000AC" w:rsidRDefault="00F66957" w:rsidP="00F66957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4298AB" wp14:editId="32E7AED0">
            <wp:extent cx="5274310" cy="34528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D8A6" w14:textId="77777777"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850715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0"/>
    </w:p>
    <w:p w14:paraId="0975294E" w14:textId="068F5574" w:rsidR="000B1D02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1" w:name="_Toc88507160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1"/>
    </w:p>
    <w:p w14:paraId="267234B3" w14:textId="065C9165" w:rsidR="00527CA8" w:rsidRPr="005C25B7" w:rsidRDefault="008C6F9B" w:rsidP="00527CA8">
      <w:pPr>
        <w:ind w:firstLineChars="200" w:firstLine="480"/>
        <w:rPr>
          <w:rFonts w:hint="eastAsia"/>
          <w:sz w:val="24"/>
          <w:lang w:val="x-none"/>
        </w:rPr>
      </w:pPr>
      <w:r w:rsidRPr="005C25B7">
        <w:rPr>
          <w:rFonts w:hint="eastAsia"/>
          <w:sz w:val="24"/>
          <w:lang w:val="x-none"/>
        </w:rPr>
        <w:t>系统的基本功能如下：</w:t>
      </w:r>
    </w:p>
    <w:p w14:paraId="7B45C9F7" w14:textId="70A85B8C" w:rsidR="00527CA8" w:rsidRPr="00527CA8" w:rsidRDefault="00527CA8" w:rsidP="00527CA8">
      <w:pPr>
        <w:widowControl/>
        <w:jc w:val="left"/>
        <w:rPr>
          <w:rFonts w:ascii="宋体" w:hAnsi="宋体" w:cs="宋体"/>
          <w:kern w:val="0"/>
          <w:sz w:val="24"/>
        </w:rPr>
      </w:pPr>
      <w:bookmarkStart w:id="12" w:name="_Toc88507161"/>
      <w:r w:rsidRPr="00527CA8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E101D6D" wp14:editId="3DAEA979">
            <wp:extent cx="5274310" cy="21094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E66C" w14:textId="77777777" w:rsidR="000E054F" w:rsidRPr="000E054F" w:rsidRDefault="000E054F" w:rsidP="000E054F">
      <w:pPr>
        <w:rPr>
          <w:rFonts w:hint="eastAsia"/>
          <w:lang w:val="x-none"/>
        </w:rPr>
      </w:pPr>
    </w:p>
    <w:p w14:paraId="17046DD4" w14:textId="286ED0F7" w:rsidR="006B040D" w:rsidRPr="002A283B" w:rsidRDefault="006B040D" w:rsidP="000E054F">
      <w:pPr>
        <w:pStyle w:val="2"/>
        <w:topLinePunct/>
        <w:adjustRightInd w:val="0"/>
        <w:snapToGrid w:val="0"/>
        <w:spacing w:before="120" w:after="120" w:line="300" w:lineRule="auto"/>
        <w:rPr>
          <w:rFonts w:ascii="Times New Roman" w:hAnsi="Times New Roman"/>
          <w:b w:val="0"/>
          <w:sz w:val="28"/>
          <w:szCs w:val="28"/>
          <w:lang w:eastAsia="zh-CN"/>
        </w:rPr>
      </w:pPr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3"/>
        <w:gridCol w:w="2659"/>
        <w:gridCol w:w="1874"/>
        <w:gridCol w:w="1810"/>
      </w:tblGrid>
      <w:tr w:rsidR="00F82409" w:rsidRPr="00490193" w14:paraId="41A11223" w14:textId="4AA1F63E" w:rsidTr="00F82409">
        <w:tc>
          <w:tcPr>
            <w:tcW w:w="1953" w:type="dxa"/>
            <w:shd w:val="clear" w:color="auto" w:fill="A6A6A6" w:themeFill="background1" w:themeFillShade="A6"/>
          </w:tcPr>
          <w:p w14:paraId="62A39F10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销售订单管理</w:t>
            </w:r>
          </w:p>
        </w:tc>
        <w:tc>
          <w:tcPr>
            <w:tcW w:w="2659" w:type="dxa"/>
            <w:shd w:val="clear" w:color="auto" w:fill="A6A6A6" w:themeFill="background1" w:themeFillShade="A6"/>
          </w:tcPr>
          <w:p w14:paraId="3A1A200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商品进出库管理</w:t>
            </w:r>
          </w:p>
        </w:tc>
        <w:tc>
          <w:tcPr>
            <w:tcW w:w="1874" w:type="dxa"/>
            <w:shd w:val="clear" w:color="auto" w:fill="A6A6A6" w:themeFill="background1" w:themeFillShade="A6"/>
          </w:tcPr>
          <w:p w14:paraId="174B5FA6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客户管理</w:t>
            </w:r>
          </w:p>
        </w:tc>
        <w:tc>
          <w:tcPr>
            <w:tcW w:w="1810" w:type="dxa"/>
            <w:shd w:val="clear" w:color="auto" w:fill="A6A6A6" w:themeFill="background1" w:themeFillShade="A6"/>
          </w:tcPr>
          <w:p w14:paraId="427074F4" w14:textId="3BCA5BCE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</w:p>
        </w:tc>
      </w:tr>
      <w:tr w:rsidR="00F82409" w:rsidRPr="00490193" w14:paraId="670E3740" w14:textId="6F437E11" w:rsidTr="00F82409">
        <w:tc>
          <w:tcPr>
            <w:tcW w:w="1953" w:type="dxa"/>
            <w:shd w:val="clear" w:color="auto" w:fill="F7CAAC" w:themeFill="accent2" w:themeFillTint="66"/>
          </w:tcPr>
          <w:p w14:paraId="5B419058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</w:t>
            </w:r>
            <w:r w:rsidRPr="00490193">
              <w:rPr>
                <w:rFonts w:hint="eastAsia"/>
                <w:sz w:val="24"/>
              </w:rPr>
              <w:t>销售单</w:t>
            </w:r>
            <w:r w:rsidRPr="00490193"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7D4B72AE" w14:textId="7BC32B9F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入库货品登记</w:t>
            </w:r>
            <w:r>
              <w:rPr>
                <w:rFonts w:hint="eastAsia"/>
                <w:sz w:val="24"/>
              </w:rPr>
              <w:t>，核对</w:t>
            </w:r>
          </w:p>
        </w:tc>
        <w:tc>
          <w:tcPr>
            <w:tcW w:w="1874" w:type="dxa"/>
            <w:shd w:val="clear" w:color="auto" w:fill="F7CAAC" w:themeFill="accent2" w:themeFillTint="66"/>
          </w:tcPr>
          <w:p w14:paraId="527B80EF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查看客户信息</w:t>
            </w:r>
          </w:p>
        </w:tc>
        <w:tc>
          <w:tcPr>
            <w:tcW w:w="1810" w:type="dxa"/>
            <w:shd w:val="clear" w:color="auto" w:fill="F7CAAC" w:themeFill="accent2" w:themeFillTint="66"/>
          </w:tcPr>
          <w:p w14:paraId="0B4852AE" w14:textId="33B985E6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1</w:t>
            </w:r>
          </w:p>
        </w:tc>
      </w:tr>
      <w:tr w:rsidR="00F82409" w:rsidRPr="00490193" w14:paraId="69DCDF7A" w14:textId="7098A477" w:rsidTr="00BE0A01">
        <w:tc>
          <w:tcPr>
            <w:tcW w:w="1953" w:type="dxa"/>
            <w:shd w:val="clear" w:color="auto" w:fill="F7CAAC" w:themeFill="accent2" w:themeFillTint="66"/>
          </w:tcPr>
          <w:p w14:paraId="276A77B4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付款成功销售单确认</w:t>
            </w:r>
          </w:p>
        </w:tc>
        <w:tc>
          <w:tcPr>
            <w:tcW w:w="2659" w:type="dxa"/>
            <w:shd w:val="clear" w:color="auto" w:fill="F7CAAC" w:themeFill="accent2" w:themeFillTint="66"/>
          </w:tcPr>
          <w:p w14:paraId="3A7F0BFC" w14:textId="4702BDED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根据销售单出库货品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36FB82FC" w14:textId="77777777" w:rsidR="00F82409" w:rsidRPr="00490193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添加新</w:t>
            </w:r>
            <w:r w:rsidRPr="00490193">
              <w:rPr>
                <w:rFonts w:hint="eastAsia"/>
                <w:sz w:val="24"/>
              </w:rPr>
              <w:t>客户</w:t>
            </w:r>
          </w:p>
        </w:tc>
        <w:tc>
          <w:tcPr>
            <w:tcW w:w="1810" w:type="dxa"/>
            <w:shd w:val="clear" w:color="auto" w:fill="BDD6EE" w:themeFill="accent5" w:themeFillTint="66"/>
          </w:tcPr>
          <w:p w14:paraId="2AEA5F78" w14:textId="50100FA8" w:rsidR="00F82409" w:rsidRDefault="00F82409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2</w:t>
            </w:r>
          </w:p>
        </w:tc>
      </w:tr>
      <w:tr w:rsidR="00BE0A01" w:rsidRPr="00490193" w14:paraId="1A03D760" w14:textId="7C5D4A58" w:rsidTr="00BE0A01">
        <w:tc>
          <w:tcPr>
            <w:tcW w:w="1953" w:type="dxa"/>
            <w:shd w:val="clear" w:color="auto" w:fill="F7CAAC" w:themeFill="accent2" w:themeFillTint="66"/>
          </w:tcPr>
          <w:p w14:paraId="597634AB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销售</w:t>
            </w:r>
            <w:r>
              <w:rPr>
                <w:rFonts w:hint="eastAsia"/>
                <w:sz w:val="24"/>
              </w:rPr>
              <w:t>订</w:t>
            </w:r>
            <w:r w:rsidRPr="00490193">
              <w:rPr>
                <w:rFonts w:hint="eastAsia"/>
                <w:sz w:val="24"/>
              </w:rPr>
              <w:t>单提交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6CF6CCC" w14:textId="310FE58E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查看库存货品详细信息</w:t>
            </w:r>
          </w:p>
        </w:tc>
        <w:tc>
          <w:tcPr>
            <w:tcW w:w="1874" w:type="dxa"/>
            <w:shd w:val="clear" w:color="auto" w:fill="BDD6EE" w:themeFill="accent5" w:themeFillTint="66"/>
          </w:tcPr>
          <w:p w14:paraId="7E8D9E6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修改客户信息</w:t>
            </w:r>
          </w:p>
        </w:tc>
        <w:tc>
          <w:tcPr>
            <w:tcW w:w="1810" w:type="dxa"/>
            <w:shd w:val="clear" w:color="auto" w:fill="C5E0B3" w:themeFill="accent6" w:themeFillTint="66"/>
          </w:tcPr>
          <w:p w14:paraId="21FA0450" w14:textId="6CB7E975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优先级</w:t>
            </w:r>
            <w:r>
              <w:rPr>
                <w:rFonts w:hint="eastAsia"/>
                <w:sz w:val="24"/>
              </w:rPr>
              <w:t>3</w:t>
            </w:r>
          </w:p>
        </w:tc>
      </w:tr>
      <w:tr w:rsidR="00BE0A01" w:rsidRPr="00490193" w14:paraId="0092040F" w14:textId="0F842BBC" w:rsidTr="00BE0A01">
        <w:tc>
          <w:tcPr>
            <w:tcW w:w="1953" w:type="dxa"/>
            <w:shd w:val="clear" w:color="auto" w:fill="F7CAAC" w:themeFill="accent2" w:themeFillTint="66"/>
          </w:tcPr>
          <w:p w14:paraId="206A49A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销售订单审核</w:t>
            </w:r>
          </w:p>
        </w:tc>
        <w:tc>
          <w:tcPr>
            <w:tcW w:w="2659" w:type="dxa"/>
            <w:shd w:val="clear" w:color="auto" w:fill="BDD6EE" w:themeFill="accent5" w:themeFillTint="66"/>
          </w:tcPr>
          <w:p w14:paraId="28977178" w14:textId="418D81BC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入库</w:t>
            </w:r>
            <w:r>
              <w:rPr>
                <w:rFonts w:hint="eastAsia"/>
                <w:sz w:val="24"/>
              </w:rPr>
              <w:t>货品质量评审</w:t>
            </w:r>
          </w:p>
        </w:tc>
        <w:tc>
          <w:tcPr>
            <w:tcW w:w="1874" w:type="dxa"/>
            <w:shd w:val="clear" w:color="auto" w:fill="C5E0B3" w:themeFill="accent6" w:themeFillTint="66"/>
          </w:tcPr>
          <w:p w14:paraId="54E8C31D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删除客户信息</w:t>
            </w:r>
          </w:p>
        </w:tc>
        <w:tc>
          <w:tcPr>
            <w:tcW w:w="1810" w:type="dxa"/>
          </w:tcPr>
          <w:p w14:paraId="5C8E8763" w14:textId="4DC5DB72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607286F5" w14:textId="62ECD4BA" w:rsidTr="00BE0A01">
        <w:tc>
          <w:tcPr>
            <w:tcW w:w="1953" w:type="dxa"/>
            <w:shd w:val="clear" w:color="auto" w:fill="F7CAAC" w:themeFill="accent2" w:themeFillTint="66"/>
          </w:tcPr>
          <w:p w14:paraId="7CB262BA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修改销售单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62826B03" w14:textId="412B90C1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 w:rsidRPr="00490193">
              <w:rPr>
                <w:rFonts w:hint="eastAsia"/>
                <w:sz w:val="24"/>
              </w:rPr>
              <w:t>查看库存数量</w:t>
            </w:r>
          </w:p>
        </w:tc>
        <w:tc>
          <w:tcPr>
            <w:tcW w:w="1874" w:type="dxa"/>
            <w:shd w:val="clear" w:color="auto" w:fill="auto"/>
          </w:tcPr>
          <w:p w14:paraId="4050379E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32A9D5C3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2FEC2DBF" w14:textId="387A6CC9" w:rsidTr="00BE0A01">
        <w:tc>
          <w:tcPr>
            <w:tcW w:w="1953" w:type="dxa"/>
            <w:shd w:val="clear" w:color="auto" w:fill="F7CAAC" w:themeFill="accent2" w:themeFillTint="66"/>
          </w:tcPr>
          <w:p w14:paraId="24B047B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删除销售单</w:t>
            </w:r>
          </w:p>
        </w:tc>
        <w:tc>
          <w:tcPr>
            <w:tcW w:w="2659" w:type="dxa"/>
            <w:shd w:val="clear" w:color="auto" w:fill="C5E0B3" w:themeFill="accent6" w:themeFillTint="66"/>
          </w:tcPr>
          <w:p w14:paraId="19BAE6E2" w14:textId="7239B6A3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查看出库记录</w:t>
            </w:r>
          </w:p>
        </w:tc>
        <w:tc>
          <w:tcPr>
            <w:tcW w:w="1874" w:type="dxa"/>
            <w:shd w:val="clear" w:color="auto" w:fill="auto"/>
          </w:tcPr>
          <w:p w14:paraId="32382B91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4BAC37C8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  <w:tr w:rsidR="00BE0A01" w:rsidRPr="00490193" w14:paraId="5D03B20D" w14:textId="28E4C88D" w:rsidTr="00F82409">
        <w:tc>
          <w:tcPr>
            <w:tcW w:w="1953" w:type="dxa"/>
            <w:shd w:val="clear" w:color="auto" w:fill="F7CAAC" w:themeFill="accent2" w:themeFillTint="66"/>
          </w:tcPr>
          <w:p w14:paraId="12A3CA96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新建销售单</w:t>
            </w:r>
          </w:p>
        </w:tc>
        <w:tc>
          <w:tcPr>
            <w:tcW w:w="2659" w:type="dxa"/>
            <w:shd w:val="clear" w:color="auto" w:fill="auto"/>
          </w:tcPr>
          <w:p w14:paraId="309F99EF" w14:textId="3A2155EB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74" w:type="dxa"/>
            <w:shd w:val="clear" w:color="auto" w:fill="auto"/>
          </w:tcPr>
          <w:p w14:paraId="75E13D90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  <w:tc>
          <w:tcPr>
            <w:tcW w:w="1810" w:type="dxa"/>
          </w:tcPr>
          <w:p w14:paraId="6BEE9B57" w14:textId="77777777" w:rsidR="00BE0A01" w:rsidRPr="00490193" w:rsidRDefault="00BE0A01" w:rsidP="007B33EA">
            <w:pPr>
              <w:adjustRightInd w:val="0"/>
              <w:snapToGrid w:val="0"/>
              <w:spacing w:line="300" w:lineRule="auto"/>
              <w:rPr>
                <w:sz w:val="24"/>
              </w:rPr>
            </w:pPr>
          </w:p>
        </w:tc>
      </w:tr>
    </w:tbl>
    <w:p w14:paraId="37EDD7E2" w14:textId="77777777" w:rsidR="008F3168" w:rsidRPr="008F3168" w:rsidRDefault="008F3168" w:rsidP="00B85583">
      <w:pPr>
        <w:adjustRightInd w:val="0"/>
        <w:snapToGrid w:val="0"/>
        <w:spacing w:line="300" w:lineRule="auto"/>
        <w:rPr>
          <w:sz w:val="24"/>
          <w:lang w:val="x-none"/>
        </w:rPr>
      </w:pPr>
    </w:p>
    <w:p w14:paraId="3A7FDC75" w14:textId="77777777"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8507162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3"/>
    </w:p>
    <w:p w14:paraId="70DC7CCC" w14:textId="5D8D51BF" w:rsidR="00BE0A01" w:rsidRPr="00B85583" w:rsidRDefault="00B85583" w:rsidP="00B8558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原型</w:t>
      </w:r>
      <w:r w:rsidR="00BE0A01" w:rsidRPr="00BE0A01">
        <w:rPr>
          <w:rFonts w:hint="eastAsia"/>
          <w:sz w:val="24"/>
        </w:rPr>
        <w:t>创建工具</w:t>
      </w:r>
      <w:r w:rsidR="00BE0A01" w:rsidRPr="00BE0A01">
        <w:rPr>
          <w:rFonts w:hint="eastAsia"/>
          <w:sz w:val="24"/>
        </w:rPr>
        <w:t>:</w:t>
      </w:r>
      <w:r w:rsidR="00BE0A01" w:rsidRPr="00BE0A01">
        <w:rPr>
          <w:rFonts w:hint="eastAsia"/>
          <w:sz w:val="24"/>
        </w:rPr>
        <w:t>墨刀</w:t>
      </w:r>
    </w:p>
    <w:p w14:paraId="3D79D38A" w14:textId="031E6C8B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登录界面：</w:t>
      </w:r>
    </w:p>
    <w:p w14:paraId="4136C65F" w14:textId="343DDFF5" w:rsidR="00BE0A01" w:rsidRDefault="00BE0A01" w:rsidP="00F72A5C">
      <w:pPr>
        <w:adjustRightInd w:val="0"/>
        <w:snapToGrid w:val="0"/>
        <w:spacing w:line="30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0C9BB19" wp14:editId="1443F6D3">
            <wp:extent cx="5129441" cy="36423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720" cy="36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82D6" w14:textId="41C802B6" w:rsidR="00BE0A01" w:rsidRDefault="00BE0A01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311CE918" w14:textId="7F64005E" w:rsidR="00D562A0" w:rsidRDefault="00D562A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系统首页：</w:t>
      </w:r>
    </w:p>
    <w:p w14:paraId="5C0E141E" w14:textId="248C8ED4" w:rsidR="00D562A0" w:rsidRDefault="00B85583" w:rsidP="00B85583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F502831" wp14:editId="23E42A7A">
            <wp:extent cx="5227200" cy="37332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3B7" w14:textId="09119E07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货品管理界面</w:t>
      </w:r>
    </w:p>
    <w:p w14:paraId="03E821C0" w14:textId="14635ED4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8008A6F" wp14:editId="1B25CE2D">
            <wp:extent cx="5274310" cy="3736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B39F" w14:textId="5D10A39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6261EB45" w14:textId="618B8E1B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41D78C0F" w14:textId="0524E4A8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7364C643" w14:textId="7C16F23F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1758491C" w14:textId="4AF9515A" w:rsidR="00D562A0" w:rsidRDefault="00D562A0" w:rsidP="00D562A0">
      <w:pPr>
        <w:adjustRightInd w:val="0"/>
        <w:snapToGrid w:val="0"/>
        <w:spacing w:line="300" w:lineRule="auto"/>
        <w:rPr>
          <w:sz w:val="24"/>
        </w:rPr>
      </w:pPr>
    </w:p>
    <w:p w14:paraId="2FC67E33" w14:textId="033E591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添加新货品</w:t>
      </w:r>
      <w:r w:rsidR="00020D15">
        <w:rPr>
          <w:rFonts w:hint="eastAsia"/>
          <w:sz w:val="24"/>
        </w:rPr>
        <w:t>：</w:t>
      </w:r>
    </w:p>
    <w:p w14:paraId="34398408" w14:textId="1D168D89" w:rsidR="00D562A0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10CC217" wp14:editId="2EA578C3">
            <wp:extent cx="5274310" cy="37458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7932" w14:textId="15761E0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6AA21F" w14:textId="7B77CC7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提交</w:t>
      </w:r>
      <w:r w:rsidR="00CF1A70">
        <w:rPr>
          <w:rFonts w:hint="eastAsia"/>
          <w:sz w:val="24"/>
        </w:rPr>
        <w:t>：</w:t>
      </w:r>
    </w:p>
    <w:p w14:paraId="433C5CE7" w14:textId="3844ED75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6B36BD0" wp14:editId="2E9C2BB1">
            <wp:extent cx="5274310" cy="3751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845" w14:textId="70CCEB6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5999F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00700E50" w14:textId="3DEB125F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批量删除</w:t>
      </w:r>
      <w:r w:rsidR="00CF1A70">
        <w:rPr>
          <w:rFonts w:hint="eastAsia"/>
          <w:sz w:val="24"/>
        </w:rPr>
        <w:t>：</w:t>
      </w:r>
    </w:p>
    <w:p w14:paraId="07229AFF" w14:textId="1021D026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1327E57" wp14:editId="2F2095DB">
            <wp:extent cx="5274310" cy="37179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F042" w14:textId="04577299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9D3FFE6" w14:textId="7E2CA225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确定</w:t>
      </w:r>
      <w:r w:rsidR="00CF1A70">
        <w:rPr>
          <w:rFonts w:hint="eastAsia"/>
          <w:sz w:val="24"/>
        </w:rPr>
        <w:t>：</w:t>
      </w:r>
    </w:p>
    <w:p w14:paraId="34C8133B" w14:textId="4A28FF9B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8D04E20" wp14:editId="1708DD93">
            <wp:extent cx="5274310" cy="3682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C7C9" w14:textId="4956E2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541706B" w14:textId="6EED4A7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04DA3C6" w14:textId="75CDEEC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784EA2C8" w14:textId="11556B44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详细信息</w:t>
      </w:r>
      <w:r w:rsidR="00CF1A70">
        <w:rPr>
          <w:rFonts w:hint="eastAsia"/>
          <w:sz w:val="24"/>
        </w:rPr>
        <w:t>：</w:t>
      </w:r>
    </w:p>
    <w:p w14:paraId="46F3EE57" w14:textId="5A33851E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DA9760" wp14:editId="791FF629">
            <wp:extent cx="5274310" cy="37865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C46A" w14:textId="575B6C5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958EFBE" w14:textId="1500D31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编辑</w:t>
      </w:r>
      <w:r w:rsidR="00CF1A70">
        <w:rPr>
          <w:rFonts w:hint="eastAsia"/>
          <w:sz w:val="24"/>
        </w:rPr>
        <w:t>：</w:t>
      </w:r>
    </w:p>
    <w:p w14:paraId="23035973" w14:textId="4DCBE39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BE215E9" wp14:editId="551CD2B2">
            <wp:extent cx="5274310" cy="3738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B58F" w14:textId="26B55D9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D39C3C" w14:textId="5BADF1F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  <w:r w:rsidR="00CF1A70">
        <w:rPr>
          <w:rFonts w:hint="eastAsia"/>
          <w:sz w:val="24"/>
        </w:rPr>
        <w:t>：</w:t>
      </w:r>
    </w:p>
    <w:p w14:paraId="01C738E7" w14:textId="120D8DE1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C35D42" wp14:editId="3F0A87EE">
            <wp:extent cx="5274310" cy="3728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DC2E" w14:textId="77777777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D08B11A" w14:textId="3B2872D0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  <w:r w:rsidR="00CF1A70">
        <w:rPr>
          <w:rFonts w:hint="eastAsia"/>
          <w:sz w:val="24"/>
        </w:rPr>
        <w:t>：</w:t>
      </w:r>
    </w:p>
    <w:p w14:paraId="2991D83E" w14:textId="4FEE4ADC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D8A5A88" wp14:editId="5609C598">
            <wp:extent cx="5274310" cy="37909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752" w14:textId="2DF01948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6F06AB0E" w14:textId="5E6D837A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2A59D6C2" w14:textId="77777777" w:rsidR="00CF1A70" w:rsidRDefault="00CF1A70" w:rsidP="00D562A0">
      <w:pPr>
        <w:adjustRightInd w:val="0"/>
        <w:snapToGrid w:val="0"/>
        <w:spacing w:line="300" w:lineRule="auto"/>
        <w:rPr>
          <w:sz w:val="24"/>
        </w:rPr>
      </w:pPr>
    </w:p>
    <w:p w14:paraId="2FC6551F" w14:textId="19C9667D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确定</w:t>
      </w:r>
      <w:r w:rsidR="00CF1A70">
        <w:rPr>
          <w:rFonts w:hint="eastAsia"/>
          <w:sz w:val="24"/>
        </w:rPr>
        <w:t>：</w:t>
      </w:r>
    </w:p>
    <w:p w14:paraId="48D540EA" w14:textId="59CA28A3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8AD0523" wp14:editId="01EC1ABB">
            <wp:extent cx="5274310" cy="37471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19B" w14:textId="1D81C3ED" w:rsidR="008073CA" w:rsidRDefault="008073CA" w:rsidP="00D562A0">
      <w:pPr>
        <w:adjustRightInd w:val="0"/>
        <w:snapToGrid w:val="0"/>
        <w:spacing w:line="300" w:lineRule="auto"/>
        <w:rPr>
          <w:sz w:val="24"/>
        </w:rPr>
      </w:pPr>
    </w:p>
    <w:p w14:paraId="16461612" w14:textId="158F0973" w:rsidR="008073CA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库存管理</w:t>
      </w:r>
    </w:p>
    <w:p w14:paraId="2B6A3CCC" w14:textId="4BC6F31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36C915C" wp14:editId="319211F0">
            <wp:extent cx="5274310" cy="39001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719" w14:textId="4C921D25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C74F062" w14:textId="2CE945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0C1D898A" w14:textId="75C9AEB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添加新商品</w:t>
      </w:r>
    </w:p>
    <w:p w14:paraId="4E415DCF" w14:textId="1EAC1FC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C4C5230" wp14:editId="3F5B4EC2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20C" w14:textId="5540A0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B6048BD" w14:textId="70B9AB8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1DF6D19C" w14:textId="7BA738D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D3C41D0" wp14:editId="63DEF699">
            <wp:extent cx="5274310" cy="3739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069" w14:textId="34BEEAF6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B48AF51" w14:textId="4E7A88F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DE67EEB" w14:textId="7768C942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详细信息</w:t>
      </w:r>
    </w:p>
    <w:p w14:paraId="010BD72B" w14:textId="57AF7A7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DAA420B" wp14:editId="2508A505">
            <wp:extent cx="5274310" cy="37522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3CA4" w14:textId="480F96E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91D579E" w14:textId="61A4B7FD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出库</w:t>
      </w:r>
    </w:p>
    <w:p w14:paraId="0733457F" w14:textId="2DDC13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3F459224" wp14:editId="45321853">
            <wp:extent cx="5274310" cy="37820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133" w14:textId="364ADB8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264A5B8A" w14:textId="77777777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0D48DC7" w14:textId="63E0131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55A2DC08" w14:textId="2037D20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4DAAB27" wp14:editId="05C636FA">
            <wp:extent cx="5274310" cy="37877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8C79" w14:textId="5BAE2D33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4408EBBF" w14:textId="043F75A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库存盘点</w:t>
      </w:r>
    </w:p>
    <w:p w14:paraId="11917A50" w14:textId="7B89C510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4334A01" wp14:editId="5F1D210C">
            <wp:extent cx="5274310" cy="3799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2BE" w14:textId="78B8AB3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5F8DB87B" w14:textId="5058B989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76D28E4A" w14:textId="2CE30FFE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保存</w:t>
      </w:r>
    </w:p>
    <w:p w14:paraId="1DE94104" w14:textId="6035CF24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2F9FE7B6" wp14:editId="7DE54931">
            <wp:extent cx="5274310" cy="3780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91D" w14:textId="308F9FFA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0F91696" w14:textId="56B72A0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</w:t>
      </w:r>
    </w:p>
    <w:p w14:paraId="4BD575D0" w14:textId="5AB94F0C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1E78EAC" wp14:editId="679BAFEF">
            <wp:extent cx="5274310" cy="37795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66E" w14:textId="145B85AF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62451AF" w14:textId="362DAEFB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</w:p>
    <w:p w14:paraId="119E9CFE" w14:textId="19AC2CC8" w:rsidR="001A7283" w:rsidRDefault="001A7283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删除确认</w:t>
      </w:r>
    </w:p>
    <w:p w14:paraId="4EEA9D95" w14:textId="7328508C" w:rsidR="001A7283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50BED682" wp14:editId="35720B4D">
            <wp:extent cx="5274310" cy="37719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EEBD" w14:textId="63DFD00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C3C7F60" w14:textId="30D0E281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客户管理</w:t>
      </w:r>
    </w:p>
    <w:p w14:paraId="588E4A59" w14:textId="677FF95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4B9ECC" wp14:editId="7F68833F">
            <wp:extent cx="5274310" cy="37966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E5A8" w14:textId="6206887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2FAE29E1" w14:textId="5E4261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3B08C16" w14:textId="5A66D3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批量删除</w:t>
      </w:r>
    </w:p>
    <w:p w14:paraId="35C24325" w14:textId="6A1B478F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339527A" wp14:editId="10716ACF">
            <wp:extent cx="5274310" cy="37668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3A47" w14:textId="0AF3471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1FA6DB5" w14:textId="12BB3FB9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添加新客户</w:t>
      </w:r>
    </w:p>
    <w:p w14:paraId="348861D1" w14:textId="7FEE183A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EB0E707" wp14:editId="1D2718C6">
            <wp:extent cx="5274310" cy="3780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6107" w14:textId="049F9A5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79F13ABF" w14:textId="3667993D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F6E89B5" w14:textId="2325A39C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确认</w:t>
      </w:r>
    </w:p>
    <w:p w14:paraId="76025017" w14:textId="6250E68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7B73FA38" wp14:editId="06400D75">
            <wp:extent cx="5274310" cy="3736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4BD0" w14:textId="7EB8A46E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0C8906F3" w14:textId="5CB9AC57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客户详细信息</w:t>
      </w:r>
    </w:p>
    <w:p w14:paraId="5A15722D" w14:textId="3221AF25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044B62B8" wp14:editId="57E61E35">
            <wp:extent cx="5274310" cy="3559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AC1" w14:textId="208D7C6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EEA235A" w14:textId="275B2CC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6FD1BC83" w14:textId="5C39CED8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0C12BFB" w14:textId="34E2CC43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修改客户信息</w:t>
      </w:r>
    </w:p>
    <w:p w14:paraId="7BC300DA" w14:textId="0DFAA410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49277DFA" wp14:editId="4B296453">
            <wp:extent cx="5274310" cy="3523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C078" w14:textId="2365EC9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1831A290" w14:textId="12A926CB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保存</w:t>
      </w:r>
    </w:p>
    <w:p w14:paraId="7E41FC34" w14:textId="128E85B4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 wp14:anchorId="151CCEC6" wp14:editId="4584CBE2">
            <wp:extent cx="5274310" cy="37617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3C0" w14:textId="6BD056E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32A29D7B" w14:textId="19F14096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删除客户</w:t>
      </w:r>
    </w:p>
    <w:p w14:paraId="57477CBA" w14:textId="2F4020BC" w:rsidR="00244D4A" w:rsidRDefault="00244D4A" w:rsidP="00D562A0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A34A59C" wp14:editId="08917096">
            <wp:extent cx="5274310" cy="37471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9D5E" w14:textId="77777777" w:rsidR="00244D4A" w:rsidRPr="00BE0A01" w:rsidRDefault="00244D4A" w:rsidP="00D562A0">
      <w:pPr>
        <w:adjustRightInd w:val="0"/>
        <w:snapToGrid w:val="0"/>
        <w:spacing w:line="300" w:lineRule="auto"/>
        <w:rPr>
          <w:sz w:val="24"/>
        </w:rPr>
      </w:pPr>
    </w:p>
    <w:p w14:paraId="22F76C10" w14:textId="77777777"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4" w:name="_Toc8850716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5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5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4"/>
    </w:p>
    <w:p w14:paraId="08F95465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6" w:name="_Toc8850716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6"/>
    </w:p>
    <w:p w14:paraId="60274B1B" w14:textId="77777777"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14:paraId="5E792F49" w14:textId="77777777"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14:paraId="6A17F39C" w14:textId="77777777"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14:paraId="33E99DAF" w14:textId="77777777"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14:paraId="24531FA3" w14:textId="77777777"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14:paraId="23F17A9F" w14:textId="77777777"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14:paraId="01F9E767" w14:textId="77777777"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850716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7"/>
    </w:p>
    <w:p w14:paraId="6B2F1263" w14:textId="77777777"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14:paraId="07E1541C" w14:textId="77777777"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5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CB938" w14:textId="77777777" w:rsidR="006F1EDD" w:rsidRDefault="006F1EDD">
      <w:r>
        <w:separator/>
      </w:r>
    </w:p>
  </w:endnote>
  <w:endnote w:type="continuationSeparator" w:id="0">
    <w:p w14:paraId="53A29047" w14:textId="77777777" w:rsidR="006F1EDD" w:rsidRDefault="006F1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B8F84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4CED7A3B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9CFB" w14:textId="77777777"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5FDA1" w14:textId="77777777"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CF87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14:paraId="12F6147C" w14:textId="77777777"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03BB2F6B" wp14:editId="3F16C35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16FB2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BB2F6B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" filled="f" stroked="f">
              <v:textbox style="mso-fit-shape-to-text:t" inset="0,0,0,0">
                <w:txbxContent>
                  <w:p w14:paraId="67516FB2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45ABC" w14:textId="77777777" w:rsidR="006F1EDD" w:rsidRDefault="006F1EDD">
      <w:r>
        <w:separator/>
      </w:r>
    </w:p>
  </w:footnote>
  <w:footnote w:type="continuationSeparator" w:id="0">
    <w:p w14:paraId="1AABB48C" w14:textId="77777777" w:rsidR="006F1EDD" w:rsidRDefault="006F1E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EB8A9" w14:textId="77777777"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73C3" w14:textId="77777777"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042D" w14:textId="77777777"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508B0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31654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5"/>
  </w:num>
  <w:num w:numId="17">
    <w:abstractNumId w:val="3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27"/>
  </w:num>
  <w:num w:numId="21">
    <w:abstractNumId w:val="21"/>
  </w:num>
  <w:num w:numId="22">
    <w:abstractNumId w:val="36"/>
  </w:num>
  <w:num w:numId="23">
    <w:abstractNumId w:val="19"/>
  </w:num>
  <w:num w:numId="24">
    <w:abstractNumId w:val="17"/>
  </w:num>
  <w:num w:numId="25">
    <w:abstractNumId w:val="22"/>
  </w:num>
  <w:num w:numId="26">
    <w:abstractNumId w:val="37"/>
  </w:num>
  <w:num w:numId="27">
    <w:abstractNumId w:val="29"/>
  </w:num>
  <w:num w:numId="28">
    <w:abstractNumId w:val="26"/>
  </w:num>
  <w:num w:numId="29">
    <w:abstractNumId w:val="20"/>
  </w:num>
  <w:num w:numId="30">
    <w:abstractNumId w:val="16"/>
  </w:num>
  <w:num w:numId="31">
    <w:abstractNumId w:val="28"/>
  </w:num>
  <w:num w:numId="32">
    <w:abstractNumId w:val="35"/>
  </w:num>
  <w:num w:numId="33">
    <w:abstractNumId w:val="32"/>
  </w:num>
  <w:num w:numId="34">
    <w:abstractNumId w:val="24"/>
  </w:num>
  <w:num w:numId="35">
    <w:abstractNumId w:val="34"/>
  </w:num>
  <w:num w:numId="36">
    <w:abstractNumId w:val="18"/>
  </w:num>
  <w:num w:numId="37">
    <w:abstractNumId w:val="30"/>
  </w:num>
  <w:num w:numId="38">
    <w:abstractNumId w:val="1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0D15"/>
    <w:rsid w:val="00023FDB"/>
    <w:rsid w:val="000263BD"/>
    <w:rsid w:val="0003364B"/>
    <w:rsid w:val="000347AD"/>
    <w:rsid w:val="00053C0E"/>
    <w:rsid w:val="00060706"/>
    <w:rsid w:val="000707E3"/>
    <w:rsid w:val="00071C53"/>
    <w:rsid w:val="00081B5F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D4F83"/>
    <w:rsid w:val="000D5C7B"/>
    <w:rsid w:val="000E054F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A7283"/>
    <w:rsid w:val="001B6F3A"/>
    <w:rsid w:val="001C36EE"/>
    <w:rsid w:val="001D345E"/>
    <w:rsid w:val="001E04E2"/>
    <w:rsid w:val="001E1AE0"/>
    <w:rsid w:val="001E224E"/>
    <w:rsid w:val="001E4AEB"/>
    <w:rsid w:val="001F16F7"/>
    <w:rsid w:val="001F75BA"/>
    <w:rsid w:val="00227D93"/>
    <w:rsid w:val="002334DE"/>
    <w:rsid w:val="00244D4A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64F3"/>
    <w:rsid w:val="00317FF7"/>
    <w:rsid w:val="00321ECC"/>
    <w:rsid w:val="00330773"/>
    <w:rsid w:val="00334616"/>
    <w:rsid w:val="0034064C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473D"/>
    <w:rsid w:val="004D7C3D"/>
    <w:rsid w:val="004E229E"/>
    <w:rsid w:val="004F79A0"/>
    <w:rsid w:val="005101E2"/>
    <w:rsid w:val="00517544"/>
    <w:rsid w:val="00521F02"/>
    <w:rsid w:val="00523D6F"/>
    <w:rsid w:val="00524A33"/>
    <w:rsid w:val="0052746E"/>
    <w:rsid w:val="00527CA8"/>
    <w:rsid w:val="00545175"/>
    <w:rsid w:val="00550462"/>
    <w:rsid w:val="005510E4"/>
    <w:rsid w:val="005512BD"/>
    <w:rsid w:val="00554FC7"/>
    <w:rsid w:val="005606B1"/>
    <w:rsid w:val="00563A6E"/>
    <w:rsid w:val="0058499E"/>
    <w:rsid w:val="00587B3D"/>
    <w:rsid w:val="00593FAD"/>
    <w:rsid w:val="005970D9"/>
    <w:rsid w:val="005B31AD"/>
    <w:rsid w:val="005B5F0E"/>
    <w:rsid w:val="005C25B7"/>
    <w:rsid w:val="005C3497"/>
    <w:rsid w:val="005D6BF5"/>
    <w:rsid w:val="00602774"/>
    <w:rsid w:val="00604AE9"/>
    <w:rsid w:val="00604BC0"/>
    <w:rsid w:val="00615498"/>
    <w:rsid w:val="00616F2E"/>
    <w:rsid w:val="006176DF"/>
    <w:rsid w:val="006201AD"/>
    <w:rsid w:val="006213A3"/>
    <w:rsid w:val="00622693"/>
    <w:rsid w:val="00624F5E"/>
    <w:rsid w:val="006278E5"/>
    <w:rsid w:val="00636745"/>
    <w:rsid w:val="0066621C"/>
    <w:rsid w:val="00676F25"/>
    <w:rsid w:val="00681098"/>
    <w:rsid w:val="0068296C"/>
    <w:rsid w:val="00683E2E"/>
    <w:rsid w:val="006A7186"/>
    <w:rsid w:val="006B02F0"/>
    <w:rsid w:val="006B040D"/>
    <w:rsid w:val="006B38ED"/>
    <w:rsid w:val="006C19C2"/>
    <w:rsid w:val="006D3BE9"/>
    <w:rsid w:val="006E0F93"/>
    <w:rsid w:val="006E28E0"/>
    <w:rsid w:val="006F1EDD"/>
    <w:rsid w:val="006F6EDF"/>
    <w:rsid w:val="006F7C37"/>
    <w:rsid w:val="00702A96"/>
    <w:rsid w:val="00714D08"/>
    <w:rsid w:val="00714DC3"/>
    <w:rsid w:val="00724B21"/>
    <w:rsid w:val="007262F6"/>
    <w:rsid w:val="0072742E"/>
    <w:rsid w:val="00755C38"/>
    <w:rsid w:val="007601C8"/>
    <w:rsid w:val="00767B2F"/>
    <w:rsid w:val="00771CE5"/>
    <w:rsid w:val="00772D4F"/>
    <w:rsid w:val="00784874"/>
    <w:rsid w:val="00785F3B"/>
    <w:rsid w:val="00787FF0"/>
    <w:rsid w:val="007A2BF2"/>
    <w:rsid w:val="007A3F9B"/>
    <w:rsid w:val="007A5957"/>
    <w:rsid w:val="007B5466"/>
    <w:rsid w:val="007B5A43"/>
    <w:rsid w:val="007B7135"/>
    <w:rsid w:val="007C10EE"/>
    <w:rsid w:val="007C71DD"/>
    <w:rsid w:val="007D1563"/>
    <w:rsid w:val="007E4523"/>
    <w:rsid w:val="007E7842"/>
    <w:rsid w:val="007E7FFD"/>
    <w:rsid w:val="007F5B9B"/>
    <w:rsid w:val="008000AC"/>
    <w:rsid w:val="008073CA"/>
    <w:rsid w:val="00811172"/>
    <w:rsid w:val="0083163C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1BC"/>
    <w:rsid w:val="00881206"/>
    <w:rsid w:val="0088157F"/>
    <w:rsid w:val="00893FAB"/>
    <w:rsid w:val="008B3182"/>
    <w:rsid w:val="008B6D56"/>
    <w:rsid w:val="008B796D"/>
    <w:rsid w:val="008C6F9B"/>
    <w:rsid w:val="008D6CE1"/>
    <w:rsid w:val="008F3168"/>
    <w:rsid w:val="008F58CB"/>
    <w:rsid w:val="00906FEC"/>
    <w:rsid w:val="00912463"/>
    <w:rsid w:val="009156CE"/>
    <w:rsid w:val="00933726"/>
    <w:rsid w:val="00934F33"/>
    <w:rsid w:val="00943793"/>
    <w:rsid w:val="0095501D"/>
    <w:rsid w:val="0095507F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2DD9"/>
    <w:rsid w:val="009C694E"/>
    <w:rsid w:val="009E3E3E"/>
    <w:rsid w:val="009E4280"/>
    <w:rsid w:val="009F14F4"/>
    <w:rsid w:val="009F638C"/>
    <w:rsid w:val="00A061BC"/>
    <w:rsid w:val="00A21721"/>
    <w:rsid w:val="00A31E4C"/>
    <w:rsid w:val="00A446C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5321"/>
    <w:rsid w:val="00AB5B19"/>
    <w:rsid w:val="00AC1286"/>
    <w:rsid w:val="00AC7D6D"/>
    <w:rsid w:val="00AE2350"/>
    <w:rsid w:val="00AE3599"/>
    <w:rsid w:val="00B03404"/>
    <w:rsid w:val="00B07651"/>
    <w:rsid w:val="00B30C84"/>
    <w:rsid w:val="00B420E1"/>
    <w:rsid w:val="00B56E81"/>
    <w:rsid w:val="00B654D2"/>
    <w:rsid w:val="00B65740"/>
    <w:rsid w:val="00B65D18"/>
    <w:rsid w:val="00B70ABA"/>
    <w:rsid w:val="00B84FE2"/>
    <w:rsid w:val="00B85583"/>
    <w:rsid w:val="00BB04CD"/>
    <w:rsid w:val="00BB6CB3"/>
    <w:rsid w:val="00BC08E6"/>
    <w:rsid w:val="00BD01DD"/>
    <w:rsid w:val="00BD4272"/>
    <w:rsid w:val="00BD4A50"/>
    <w:rsid w:val="00BE0A01"/>
    <w:rsid w:val="00BF4488"/>
    <w:rsid w:val="00BF7EAE"/>
    <w:rsid w:val="00C060DF"/>
    <w:rsid w:val="00C20FBB"/>
    <w:rsid w:val="00C230D3"/>
    <w:rsid w:val="00C252B0"/>
    <w:rsid w:val="00C272D6"/>
    <w:rsid w:val="00C30D3E"/>
    <w:rsid w:val="00C34F60"/>
    <w:rsid w:val="00C4251D"/>
    <w:rsid w:val="00C5519F"/>
    <w:rsid w:val="00C57720"/>
    <w:rsid w:val="00C577DF"/>
    <w:rsid w:val="00C6511E"/>
    <w:rsid w:val="00C65C97"/>
    <w:rsid w:val="00C71BC1"/>
    <w:rsid w:val="00C722C4"/>
    <w:rsid w:val="00C82E6A"/>
    <w:rsid w:val="00C8627F"/>
    <w:rsid w:val="00CC467B"/>
    <w:rsid w:val="00CC7138"/>
    <w:rsid w:val="00CD1624"/>
    <w:rsid w:val="00CD1928"/>
    <w:rsid w:val="00CE1BE8"/>
    <w:rsid w:val="00CF1A70"/>
    <w:rsid w:val="00CF2343"/>
    <w:rsid w:val="00CF7AF4"/>
    <w:rsid w:val="00D040C8"/>
    <w:rsid w:val="00D31A79"/>
    <w:rsid w:val="00D562A0"/>
    <w:rsid w:val="00D56E77"/>
    <w:rsid w:val="00D61324"/>
    <w:rsid w:val="00D66775"/>
    <w:rsid w:val="00D67DE8"/>
    <w:rsid w:val="00D70CCB"/>
    <w:rsid w:val="00D73964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1176"/>
    <w:rsid w:val="00E93452"/>
    <w:rsid w:val="00EA0E3D"/>
    <w:rsid w:val="00EB330C"/>
    <w:rsid w:val="00EB3918"/>
    <w:rsid w:val="00EB475D"/>
    <w:rsid w:val="00EC6162"/>
    <w:rsid w:val="00EE2887"/>
    <w:rsid w:val="00EE610A"/>
    <w:rsid w:val="00EF1A77"/>
    <w:rsid w:val="00EF287C"/>
    <w:rsid w:val="00F13007"/>
    <w:rsid w:val="00F3243B"/>
    <w:rsid w:val="00F32A1C"/>
    <w:rsid w:val="00F36B75"/>
    <w:rsid w:val="00F406B3"/>
    <w:rsid w:val="00F425FB"/>
    <w:rsid w:val="00F46281"/>
    <w:rsid w:val="00F51021"/>
    <w:rsid w:val="00F601A0"/>
    <w:rsid w:val="00F66957"/>
    <w:rsid w:val="00F72A5C"/>
    <w:rsid w:val="00F779BF"/>
    <w:rsid w:val="00F81366"/>
    <w:rsid w:val="00F82071"/>
    <w:rsid w:val="00F82409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D53755E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59748-4EAB-41C0-AF6A-0A9B7D47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536</Words>
  <Characters>3061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3590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田 田雪洋</cp:lastModifiedBy>
  <cp:revision>66</cp:revision>
  <cp:lastPrinted>2008-09-02T05:16:00Z</cp:lastPrinted>
  <dcterms:created xsi:type="dcterms:W3CDTF">2021-11-14T10:41:00Z</dcterms:created>
  <dcterms:modified xsi:type="dcterms:W3CDTF">2021-11-23T07:46:00Z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
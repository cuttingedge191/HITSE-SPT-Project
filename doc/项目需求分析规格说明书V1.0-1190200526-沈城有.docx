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ackground w:color="FFFFFF"/>
  <w:body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702A96" w:rsidRPr="0088120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ascii="黑体" w:eastAsia="黑体" w:hAnsi="黑体"/>
          <w:sz w:val="36"/>
          <w:szCs w:val="36"/>
        </w:rPr>
      </w:pPr>
      <w:r w:rsidRPr="00881206">
        <w:rPr>
          <w:rFonts w:ascii="黑体" w:eastAsia="黑体" w:hAnsi="黑体"/>
          <w:sz w:val="36"/>
          <w:szCs w:val="36"/>
        </w:rPr>
        <w:t>哈尔滨工业大学</w:t>
      </w:r>
    </w:p>
    <w:p w:rsidR="00702A96" w:rsidRDefault="00702A96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计算机科学与技术学院</w:t>
      </w:r>
      <w:r w:rsidR="00702A96">
        <w:rPr>
          <w:rFonts w:eastAsia="楷体_GB2312" w:hint="eastAsia"/>
          <w:b/>
          <w:sz w:val="36"/>
          <w:szCs w:val="36"/>
        </w:rPr>
        <w:t>/</w:t>
      </w:r>
      <w:r w:rsidR="00702A96">
        <w:rPr>
          <w:rFonts w:eastAsia="楷体_GB2312" w:hint="eastAsia"/>
          <w:b/>
          <w:sz w:val="36"/>
          <w:szCs w:val="36"/>
        </w:rPr>
        <w:t>国家示范性软件学院</w:t>
      </w:r>
    </w:p>
    <w:p w:rsidR="00702A96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20</w:t>
      </w:r>
      <w:r w:rsidR="008F3168">
        <w:rPr>
          <w:rFonts w:eastAsia="楷体_GB2312"/>
          <w:b/>
          <w:sz w:val="36"/>
          <w:szCs w:val="36"/>
        </w:rPr>
        <w:t>2</w:t>
      </w:r>
      <w:r w:rsidR="0025016A">
        <w:rPr>
          <w:rFonts w:eastAsia="楷体_GB2312"/>
          <w:b/>
          <w:sz w:val="36"/>
          <w:szCs w:val="36"/>
        </w:rPr>
        <w:t>1</w:t>
      </w:r>
      <w:r w:rsidRPr="001142A9">
        <w:rPr>
          <w:rFonts w:eastAsia="楷体_GB2312"/>
          <w:b/>
          <w:sz w:val="36"/>
          <w:szCs w:val="36"/>
        </w:rPr>
        <w:t>年秋季学期</w:t>
      </w:r>
    </w:p>
    <w:p w:rsidR="00317FF7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1142A9">
        <w:rPr>
          <w:rFonts w:eastAsia="楷体_GB2312"/>
          <w:b/>
          <w:sz w:val="36"/>
          <w:szCs w:val="36"/>
        </w:rPr>
        <w:t>《软件</w:t>
      </w:r>
      <w:r w:rsidR="00563A6E" w:rsidRPr="001142A9">
        <w:rPr>
          <w:rFonts w:eastAsia="楷体_GB2312"/>
          <w:b/>
          <w:sz w:val="36"/>
          <w:szCs w:val="36"/>
        </w:rPr>
        <w:t>过程与工具</w:t>
      </w:r>
      <w:r w:rsidRPr="001142A9">
        <w:rPr>
          <w:rFonts w:eastAsia="楷体_GB2312"/>
          <w:b/>
          <w:sz w:val="36"/>
          <w:szCs w:val="36"/>
        </w:rPr>
        <w:t>》</w:t>
      </w:r>
      <w:r w:rsidR="00317FF7">
        <w:rPr>
          <w:rFonts w:eastAsia="楷体_GB2312" w:hint="eastAsia"/>
          <w:b/>
          <w:sz w:val="36"/>
          <w:szCs w:val="36"/>
        </w:rPr>
        <w:t>课程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</w:p>
    <w:p w:rsidR="00CD1928" w:rsidRPr="001142A9" w:rsidRDefault="00C6511E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48"/>
          <w:szCs w:val="48"/>
        </w:rPr>
      </w:pPr>
      <w:r>
        <w:rPr>
          <w:rFonts w:eastAsia="楷体_GB2312" w:hint="eastAsia"/>
          <w:b/>
          <w:sz w:val="36"/>
          <w:szCs w:val="36"/>
        </w:rPr>
        <w:t>综合实践</w:t>
      </w:r>
      <w:r>
        <w:rPr>
          <w:rFonts w:eastAsia="楷体_GB2312" w:hint="eastAsia"/>
          <w:b/>
          <w:sz w:val="36"/>
          <w:szCs w:val="36"/>
        </w:rPr>
        <w:t>1</w:t>
      </w:r>
      <w:r w:rsidR="00317FF7">
        <w:rPr>
          <w:rFonts w:eastAsia="楷体_GB2312" w:hint="eastAsia"/>
          <w:b/>
          <w:sz w:val="36"/>
          <w:szCs w:val="36"/>
        </w:rPr>
        <w:t>实验报告</w:t>
      </w:r>
    </w:p>
    <w:p w:rsidR="00317FF7" w:rsidRDefault="00317FF7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52"/>
          <w:szCs w:val="52"/>
        </w:rPr>
      </w:pPr>
    </w:p>
    <w:p w:rsidR="00F72A5C" w:rsidRDefault="00A510CF" w:rsidP="00B654D2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 w:rsidRPr="00317FF7">
        <w:rPr>
          <w:rFonts w:eastAsia="楷体_GB2312"/>
          <w:b/>
          <w:sz w:val="36"/>
          <w:szCs w:val="36"/>
        </w:rPr>
        <w:t xml:space="preserve">Lab </w:t>
      </w:r>
      <w:r w:rsidR="004A630A">
        <w:rPr>
          <w:rFonts w:eastAsia="楷体_GB2312" w:hint="eastAsia"/>
          <w:b/>
          <w:sz w:val="36"/>
          <w:szCs w:val="36"/>
        </w:rPr>
        <w:t>4</w:t>
      </w:r>
      <w:r w:rsidR="00AA5321" w:rsidRPr="00317FF7">
        <w:rPr>
          <w:rFonts w:eastAsia="楷体_GB2312"/>
          <w:b/>
          <w:sz w:val="36"/>
          <w:szCs w:val="36"/>
        </w:rPr>
        <w:t>：</w:t>
      </w:r>
      <w:r w:rsidR="004A630A" w:rsidRPr="004A630A">
        <w:rPr>
          <w:rFonts w:eastAsia="楷体_GB2312" w:hint="eastAsia"/>
          <w:b/>
          <w:sz w:val="36"/>
          <w:szCs w:val="36"/>
        </w:rPr>
        <w:t>项目需求分析规格说明书</w:t>
      </w:r>
    </w:p>
    <w:p w:rsidR="00CD1928" w:rsidRPr="00317FF7" w:rsidRDefault="00F72A5C" w:rsidP="00F72A5C">
      <w:pPr>
        <w:topLinePunct/>
        <w:adjustRightInd w:val="0"/>
        <w:snapToGrid w:val="0"/>
        <w:spacing w:line="300" w:lineRule="auto"/>
        <w:jc w:val="center"/>
        <w:rPr>
          <w:rFonts w:eastAsia="楷体_GB2312"/>
          <w:b/>
          <w:sz w:val="36"/>
          <w:szCs w:val="36"/>
        </w:rPr>
      </w:pPr>
      <w:r>
        <w:rPr>
          <w:rFonts w:eastAsia="楷体_GB2312" w:hint="eastAsia"/>
          <w:b/>
          <w:sz w:val="36"/>
          <w:szCs w:val="36"/>
        </w:rPr>
        <w:t>（</w:t>
      </w:r>
      <w:r w:rsidRPr="00F72A5C">
        <w:rPr>
          <w:rFonts w:eastAsia="楷体_GB2312" w:hint="eastAsia"/>
          <w:b/>
          <w:sz w:val="36"/>
          <w:szCs w:val="36"/>
        </w:rPr>
        <w:t>通用批发零售业务管理系统</w:t>
      </w:r>
      <w:r w:rsidRPr="00F72A5C">
        <w:rPr>
          <w:rFonts w:eastAsia="楷体_GB2312"/>
          <w:b/>
          <w:sz w:val="36"/>
          <w:szCs w:val="36"/>
        </w:rPr>
        <w:t>V1.0</w:t>
      </w:r>
      <w:r>
        <w:rPr>
          <w:rFonts w:eastAsia="楷体_GB2312" w:hint="eastAsia"/>
          <w:b/>
          <w:sz w:val="36"/>
          <w:szCs w:val="36"/>
        </w:rPr>
        <w:t>）</w:t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491356" w:rsidRPr="001142A9" w:rsidRDefault="00491356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404"/>
        <w:gridCol w:w="2247"/>
        <w:gridCol w:w="3969"/>
      </w:tblGrid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姓名</w:t>
            </w:r>
          </w:p>
        </w:tc>
        <w:tc>
          <w:tcPr>
            <w:tcW w:w="2247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学号</w:t>
            </w:r>
          </w:p>
        </w:tc>
        <w:tc>
          <w:tcPr>
            <w:tcW w:w="3969" w:type="dxa"/>
          </w:tcPr>
          <w:p w:rsidR="00491356" w:rsidRPr="001142A9" w:rsidRDefault="00491356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b/>
                <w:sz w:val="24"/>
                <w:szCs w:val="28"/>
              </w:rPr>
            </w:pPr>
            <w:r w:rsidRPr="001142A9">
              <w:rPr>
                <w:b/>
                <w:sz w:val="24"/>
                <w:szCs w:val="28"/>
              </w:rPr>
              <w:t>联系方式</w:t>
            </w:r>
          </w:p>
        </w:tc>
      </w:tr>
      <w:tr w:rsidR="00491356" w:rsidRPr="001142A9" w:rsidTr="00317FF7">
        <w:trPr>
          <w:jc w:val="center"/>
        </w:trPr>
        <w:tc>
          <w:tcPr>
            <w:tcW w:w="1404" w:type="dxa"/>
          </w:tcPr>
          <w:p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沈城有</w:t>
            </w:r>
          </w:p>
        </w:tc>
        <w:tc>
          <w:tcPr>
            <w:tcW w:w="2247" w:type="dxa"/>
          </w:tcPr>
          <w:p w:rsidR="00491356" w:rsidRPr="001142A9" w:rsidRDefault="000B5AC5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190200526</w:t>
            </w:r>
          </w:p>
        </w:tc>
        <w:tc>
          <w:tcPr>
            <w:tcW w:w="3969" w:type="dxa"/>
          </w:tcPr>
          <w:p w:rsidR="00491356" w:rsidRPr="001142A9" w:rsidRDefault="0072742E" w:rsidP="00B654D2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1190200526</w:t>
            </w:r>
            <w:r>
              <w:rPr>
                <w:sz w:val="24"/>
                <w:szCs w:val="28"/>
              </w:rPr>
              <w:t>@stu.hit.edu.cn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耿健</w:t>
            </w:r>
          </w:p>
        </w:tc>
        <w:tc>
          <w:tcPr>
            <w:tcW w:w="2247" w:type="dxa"/>
          </w:tcPr>
          <w:p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190201801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梁晨</w:t>
            </w:r>
          </w:p>
        </w:tc>
        <w:tc>
          <w:tcPr>
            <w:tcW w:w="2247" w:type="dxa"/>
          </w:tcPr>
          <w:p w:rsidR="004A630A" w:rsidRPr="001142A9" w:rsidRDefault="0072742E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1190201818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>
              <w:rPr>
                <w:rFonts w:hint="eastAsia"/>
                <w:sz w:val="24"/>
                <w:szCs w:val="28"/>
              </w:rPr>
              <w:t>傅</w:t>
            </w:r>
            <w:proofErr w:type="gramStart"/>
            <w:r>
              <w:rPr>
                <w:rFonts w:hint="eastAsia"/>
                <w:sz w:val="24"/>
                <w:szCs w:val="28"/>
              </w:rPr>
              <w:t>浩</w:t>
            </w:r>
            <w:proofErr w:type="gramEnd"/>
            <w:r>
              <w:rPr>
                <w:rFonts w:hint="eastAsia"/>
                <w:sz w:val="24"/>
                <w:szCs w:val="28"/>
              </w:rPr>
              <w:t>东</w:t>
            </w:r>
          </w:p>
        </w:tc>
        <w:tc>
          <w:tcPr>
            <w:tcW w:w="2247" w:type="dxa"/>
          </w:tcPr>
          <w:p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190202105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  <w:tr w:rsidR="004A630A" w:rsidRPr="001142A9" w:rsidTr="00317FF7">
        <w:trPr>
          <w:jc w:val="center"/>
        </w:trPr>
        <w:tc>
          <w:tcPr>
            <w:tcW w:w="1404" w:type="dxa"/>
          </w:tcPr>
          <w:p w:rsidR="004A630A" w:rsidRPr="001142A9" w:rsidRDefault="0072742E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proofErr w:type="gramStart"/>
            <w:r>
              <w:rPr>
                <w:rFonts w:hint="eastAsia"/>
                <w:sz w:val="24"/>
                <w:szCs w:val="28"/>
              </w:rPr>
              <w:t>田雪洋</w:t>
            </w:r>
            <w:proofErr w:type="gramEnd"/>
          </w:p>
        </w:tc>
        <w:tc>
          <w:tcPr>
            <w:tcW w:w="2247" w:type="dxa"/>
          </w:tcPr>
          <w:p w:rsidR="004A630A" w:rsidRPr="001142A9" w:rsidRDefault="004A630A" w:rsidP="0025016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1</w:t>
            </w:r>
            <w:r w:rsidR="0072742E">
              <w:rPr>
                <w:rFonts w:hint="eastAsia"/>
                <w:sz w:val="24"/>
                <w:szCs w:val="28"/>
              </w:rPr>
              <w:t>190202110</w:t>
            </w:r>
          </w:p>
        </w:tc>
        <w:tc>
          <w:tcPr>
            <w:tcW w:w="3969" w:type="dxa"/>
          </w:tcPr>
          <w:p w:rsidR="004A630A" w:rsidRPr="001142A9" w:rsidRDefault="004A630A" w:rsidP="004A630A">
            <w:pPr>
              <w:topLinePunct/>
              <w:adjustRightInd w:val="0"/>
              <w:snapToGrid w:val="0"/>
              <w:spacing w:line="300" w:lineRule="auto"/>
              <w:jc w:val="center"/>
              <w:rPr>
                <w:sz w:val="24"/>
                <w:szCs w:val="28"/>
              </w:rPr>
            </w:pPr>
            <w:r w:rsidRPr="001142A9">
              <w:rPr>
                <w:sz w:val="24"/>
                <w:szCs w:val="28"/>
              </w:rPr>
              <w:t>Email/</w:t>
            </w:r>
            <w:r w:rsidRPr="001142A9">
              <w:rPr>
                <w:sz w:val="24"/>
                <w:szCs w:val="28"/>
              </w:rPr>
              <w:t>手机号码</w:t>
            </w:r>
          </w:p>
        </w:tc>
      </w:tr>
    </w:tbl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jc w:val="center"/>
        <w:rPr>
          <w:rFonts w:eastAsia="黑体"/>
          <w:sz w:val="32"/>
          <w:szCs w:val="32"/>
        </w:rPr>
      </w:pPr>
      <w:bookmarkStart w:id="0" w:name="_Toc258511372"/>
      <w:r w:rsidRPr="001142A9">
        <w:rPr>
          <w:rFonts w:eastAsia="黑体"/>
          <w:sz w:val="32"/>
          <w:szCs w:val="32"/>
        </w:rPr>
        <w:lastRenderedPageBreak/>
        <w:t>目</w:t>
      </w:r>
      <w:r w:rsidRPr="001142A9">
        <w:rPr>
          <w:rFonts w:eastAsia="黑体"/>
          <w:sz w:val="32"/>
          <w:szCs w:val="32"/>
        </w:rPr>
        <w:t xml:space="preserve">  </w:t>
      </w:r>
      <w:r w:rsidRPr="001142A9">
        <w:rPr>
          <w:rFonts w:eastAsia="黑体"/>
          <w:sz w:val="32"/>
          <w:szCs w:val="32"/>
        </w:rPr>
        <w:t>录</w:t>
      </w:r>
      <w:bookmarkEnd w:id="0"/>
    </w:p>
    <w:p w:rsidR="00A061BC" w:rsidRPr="00A061BC" w:rsidRDefault="00E535D2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r w:rsidRPr="00A061BC">
        <w:rPr>
          <w:color w:val="FF0000"/>
          <w:sz w:val="24"/>
        </w:rPr>
        <w:fldChar w:fldCharType="begin"/>
      </w:r>
      <w:r w:rsidRPr="00A061BC">
        <w:rPr>
          <w:color w:val="FF0000"/>
          <w:sz w:val="24"/>
        </w:rPr>
        <w:instrText xml:space="preserve"> TOC \o "1-4" \h \z \u </w:instrText>
      </w:r>
      <w:r w:rsidRPr="00A061BC">
        <w:rPr>
          <w:color w:val="FF0000"/>
          <w:sz w:val="24"/>
        </w:rPr>
        <w:fldChar w:fldCharType="separate"/>
      </w:r>
      <w:hyperlink w:anchor="_Toc87965564" w:history="1">
        <w:r w:rsidR="00A061BC" w:rsidRPr="00A061BC">
          <w:rPr>
            <w:rStyle w:val="a4"/>
            <w:rFonts w:eastAsia="黑体"/>
            <w:noProof/>
            <w:sz w:val="24"/>
          </w:rPr>
          <w:t xml:space="preserve">1 </w:t>
        </w:r>
        <w:r w:rsidR="00A061BC" w:rsidRPr="00A061BC">
          <w:rPr>
            <w:rStyle w:val="a4"/>
            <w:rFonts w:eastAsia="黑体"/>
            <w:noProof/>
            <w:sz w:val="24"/>
          </w:rPr>
          <w:t>项目基本概况</w:t>
        </w:r>
        <w:r w:rsidR="00A061BC" w:rsidRPr="00A061BC">
          <w:rPr>
            <w:noProof/>
            <w:webHidden/>
            <w:sz w:val="24"/>
          </w:rPr>
          <w:tab/>
        </w:r>
        <w:r w:rsidR="00A061BC" w:rsidRPr="00A061BC">
          <w:rPr>
            <w:noProof/>
            <w:webHidden/>
            <w:sz w:val="24"/>
          </w:rPr>
          <w:fldChar w:fldCharType="begin"/>
        </w:r>
        <w:r w:rsidR="00A061BC" w:rsidRPr="00A061BC">
          <w:rPr>
            <w:noProof/>
            <w:webHidden/>
            <w:sz w:val="24"/>
          </w:rPr>
          <w:instrText xml:space="preserve"> PAGEREF _Toc87965564 \h </w:instrText>
        </w:r>
        <w:r w:rsidR="00A061BC" w:rsidRPr="00A061BC">
          <w:rPr>
            <w:noProof/>
            <w:webHidden/>
            <w:sz w:val="24"/>
          </w:rPr>
        </w:r>
        <w:r w:rsidR="00A061BC" w:rsidRPr="00A061BC">
          <w:rPr>
            <w:noProof/>
            <w:webHidden/>
            <w:sz w:val="24"/>
          </w:rPr>
          <w:fldChar w:fldCharType="separate"/>
        </w:r>
        <w:r w:rsidR="00A061BC" w:rsidRPr="00A061BC">
          <w:rPr>
            <w:noProof/>
            <w:webHidden/>
            <w:sz w:val="24"/>
          </w:rPr>
          <w:t>1</w:t>
        </w:r>
        <w:r w:rsidR="00A061BC"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5" w:history="1">
        <w:r w:rsidRPr="00A061BC">
          <w:rPr>
            <w:rStyle w:val="a4"/>
            <w:rFonts w:eastAsia="黑体"/>
            <w:noProof/>
            <w:sz w:val="24"/>
          </w:rPr>
          <w:t xml:space="preserve">2 </w:t>
        </w:r>
        <w:r w:rsidRPr="00A061BC">
          <w:rPr>
            <w:rStyle w:val="a4"/>
            <w:rFonts w:eastAsia="黑体"/>
            <w:noProof/>
            <w:sz w:val="24"/>
          </w:rPr>
          <w:t>通用批发零售业务管理系统需求描述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_Toc87965565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1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6" w:history="1">
        <w:r w:rsidRPr="00A061BC">
          <w:rPr>
            <w:rStyle w:val="a4"/>
            <w:noProof/>
            <w:sz w:val="24"/>
          </w:rPr>
          <w:t xml:space="preserve">2.1 </w:t>
        </w:r>
        <w:r w:rsidRPr="00A061BC">
          <w:rPr>
            <w:rStyle w:val="a4"/>
            <w:noProof/>
            <w:sz w:val="24"/>
          </w:rPr>
          <w:t>系统功能划分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_Toc87965566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1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7" w:history="1">
        <w:r w:rsidRPr="00A061BC">
          <w:rPr>
            <w:rStyle w:val="a4"/>
            <w:noProof/>
            <w:sz w:val="24"/>
          </w:rPr>
          <w:t xml:space="preserve">2.2 </w:t>
        </w:r>
        <w:r w:rsidRPr="00A061BC">
          <w:rPr>
            <w:rStyle w:val="a4"/>
            <w:noProof/>
            <w:sz w:val="24"/>
          </w:rPr>
          <w:t>客户资料维护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_Toc87965567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1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8" w:history="1">
        <w:r w:rsidRPr="00A061BC">
          <w:rPr>
            <w:rStyle w:val="a4"/>
            <w:noProof/>
            <w:sz w:val="24"/>
          </w:rPr>
          <w:t xml:space="preserve">2.3 </w:t>
        </w:r>
        <w:r w:rsidRPr="00A061BC">
          <w:rPr>
            <w:rStyle w:val="a4"/>
            <w:noProof/>
            <w:sz w:val="24"/>
          </w:rPr>
          <w:t>销售业务管理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_Toc87965568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1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69" w:history="1">
        <w:r w:rsidRPr="00A061BC">
          <w:rPr>
            <w:rStyle w:val="a4"/>
            <w:noProof/>
            <w:sz w:val="24"/>
          </w:rPr>
          <w:t xml:space="preserve">2.4 </w:t>
        </w:r>
        <w:r w:rsidRPr="00A061BC">
          <w:rPr>
            <w:rStyle w:val="a4"/>
            <w:noProof/>
            <w:sz w:val="24"/>
          </w:rPr>
          <w:t>库存管理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_Toc87965569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1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1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0" w:history="1">
        <w:r w:rsidRPr="00A061BC">
          <w:rPr>
            <w:rStyle w:val="a4"/>
            <w:rFonts w:eastAsia="黑体"/>
            <w:noProof/>
            <w:sz w:val="24"/>
          </w:rPr>
          <w:t xml:space="preserve">3 </w:t>
        </w:r>
        <w:r w:rsidRPr="00A061BC">
          <w:rPr>
            <w:rStyle w:val="a4"/>
            <w:rFonts w:eastAsia="黑体"/>
            <w:noProof/>
            <w:sz w:val="24"/>
          </w:rPr>
          <w:t>通用批发零售业务管理系统需求分析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_Toc87965570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1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1" w:history="1">
        <w:r w:rsidRPr="00A061BC">
          <w:rPr>
            <w:rStyle w:val="a4"/>
            <w:noProof/>
            <w:sz w:val="24"/>
          </w:rPr>
          <w:t xml:space="preserve">3.1 </w:t>
        </w:r>
        <w:r w:rsidRPr="00A061BC">
          <w:rPr>
            <w:rStyle w:val="a4"/>
            <w:noProof/>
            <w:sz w:val="24"/>
          </w:rPr>
          <w:t>系统需求用例分析建模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_Toc87965571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1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2" w:history="1">
        <w:r w:rsidRPr="00A061BC">
          <w:rPr>
            <w:rStyle w:val="a4"/>
            <w:noProof/>
            <w:sz w:val="24"/>
          </w:rPr>
          <w:t xml:space="preserve">3.2 </w:t>
        </w:r>
        <w:r w:rsidRPr="00A061BC">
          <w:rPr>
            <w:rStyle w:val="a4"/>
            <w:noProof/>
            <w:sz w:val="24"/>
          </w:rPr>
          <w:t>系统数据需求分析建模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_Toc87965572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4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3" w:history="1">
        <w:r w:rsidRPr="00A061BC">
          <w:rPr>
            <w:rStyle w:val="a4"/>
            <w:noProof/>
            <w:sz w:val="24"/>
          </w:rPr>
          <w:t xml:space="preserve">3.3 </w:t>
        </w:r>
        <w:r w:rsidRPr="00A061BC">
          <w:rPr>
            <w:rStyle w:val="a4"/>
            <w:noProof/>
            <w:sz w:val="24"/>
          </w:rPr>
          <w:t>系统原型建立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_Toc87965573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5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4" w:history="1">
        <w:r w:rsidRPr="00A061BC">
          <w:rPr>
            <w:rStyle w:val="a4"/>
            <w:noProof/>
            <w:sz w:val="24"/>
          </w:rPr>
          <w:t xml:space="preserve">3.3.1 </w:t>
        </w:r>
        <w:r w:rsidRPr="00A061BC">
          <w:rPr>
            <w:rStyle w:val="a4"/>
            <w:noProof/>
            <w:sz w:val="24"/>
          </w:rPr>
          <w:t>系统功能划分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_Toc87965574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5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5" w:history="1">
        <w:r w:rsidRPr="00A061BC">
          <w:rPr>
            <w:rStyle w:val="a4"/>
            <w:noProof/>
            <w:sz w:val="24"/>
          </w:rPr>
          <w:t xml:space="preserve">3.3.2 </w:t>
        </w:r>
        <w:r w:rsidRPr="00A061BC">
          <w:rPr>
            <w:rStyle w:val="a4"/>
            <w:noProof/>
            <w:sz w:val="24"/>
          </w:rPr>
          <w:t>系统功能优先级确定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_Toc87965575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5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6" w:history="1">
        <w:r w:rsidRPr="00A061BC">
          <w:rPr>
            <w:rStyle w:val="a4"/>
            <w:noProof/>
            <w:sz w:val="24"/>
          </w:rPr>
          <w:t xml:space="preserve">3.3.3 </w:t>
        </w:r>
        <w:r w:rsidRPr="00A061BC">
          <w:rPr>
            <w:rStyle w:val="a4"/>
            <w:noProof/>
            <w:sz w:val="24"/>
          </w:rPr>
          <w:t>系统原型创建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_Toc87965576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6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7" w:history="1">
        <w:r w:rsidRPr="00A061BC">
          <w:rPr>
            <w:rStyle w:val="a4"/>
            <w:noProof/>
            <w:sz w:val="24"/>
          </w:rPr>
          <w:t xml:space="preserve">3.4 </w:t>
        </w:r>
        <w:r w:rsidRPr="00A061BC">
          <w:rPr>
            <w:rStyle w:val="a4"/>
            <w:noProof/>
            <w:sz w:val="24"/>
          </w:rPr>
          <w:t>系统非功能性需求及约束条件分析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_Toc87965577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6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8" w:history="1">
        <w:r w:rsidRPr="00A061BC">
          <w:rPr>
            <w:rStyle w:val="a4"/>
            <w:noProof/>
            <w:sz w:val="24"/>
          </w:rPr>
          <w:t xml:space="preserve">3.4.1 </w:t>
        </w:r>
        <w:r w:rsidRPr="00A061BC">
          <w:rPr>
            <w:rStyle w:val="a4"/>
            <w:noProof/>
            <w:sz w:val="24"/>
          </w:rPr>
          <w:t>系统非功能性需求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_Toc87965578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6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A061BC" w:rsidRPr="00A061BC" w:rsidRDefault="00A061BC">
      <w:pPr>
        <w:pStyle w:val="TOC2"/>
        <w:tabs>
          <w:tab w:val="right" w:leader="dot" w:pos="8296"/>
        </w:tabs>
        <w:rPr>
          <w:rFonts w:asciiTheme="minorHAnsi" w:eastAsiaTheme="minorEastAsia" w:hAnsiTheme="minorHAnsi" w:cstheme="minorBidi"/>
          <w:noProof/>
          <w:sz w:val="24"/>
        </w:rPr>
      </w:pPr>
      <w:hyperlink w:anchor="_Toc87965579" w:history="1">
        <w:r w:rsidRPr="00A061BC">
          <w:rPr>
            <w:rStyle w:val="a4"/>
            <w:noProof/>
            <w:sz w:val="24"/>
          </w:rPr>
          <w:t xml:space="preserve">3.4.2 </w:t>
        </w:r>
        <w:r w:rsidRPr="00A061BC">
          <w:rPr>
            <w:rStyle w:val="a4"/>
            <w:noProof/>
            <w:sz w:val="24"/>
          </w:rPr>
          <w:t>约束条件</w:t>
        </w:r>
        <w:r w:rsidRPr="00A061BC">
          <w:rPr>
            <w:noProof/>
            <w:webHidden/>
            <w:sz w:val="24"/>
          </w:rPr>
          <w:tab/>
        </w:r>
        <w:r w:rsidRPr="00A061BC">
          <w:rPr>
            <w:noProof/>
            <w:webHidden/>
            <w:sz w:val="24"/>
          </w:rPr>
          <w:fldChar w:fldCharType="begin"/>
        </w:r>
        <w:r w:rsidRPr="00A061BC">
          <w:rPr>
            <w:noProof/>
            <w:webHidden/>
            <w:sz w:val="24"/>
          </w:rPr>
          <w:instrText xml:space="preserve"> PAGEREF _Toc87965579 \h </w:instrText>
        </w:r>
        <w:r w:rsidRPr="00A061BC">
          <w:rPr>
            <w:noProof/>
            <w:webHidden/>
            <w:sz w:val="24"/>
          </w:rPr>
        </w:r>
        <w:r w:rsidRPr="00A061BC">
          <w:rPr>
            <w:noProof/>
            <w:webHidden/>
            <w:sz w:val="24"/>
          </w:rPr>
          <w:fldChar w:fldCharType="separate"/>
        </w:r>
        <w:r w:rsidRPr="00A061BC">
          <w:rPr>
            <w:noProof/>
            <w:webHidden/>
            <w:sz w:val="24"/>
          </w:rPr>
          <w:t>6</w:t>
        </w:r>
        <w:r w:rsidRPr="00A061BC">
          <w:rPr>
            <w:noProof/>
            <w:webHidden/>
            <w:sz w:val="24"/>
          </w:rPr>
          <w:fldChar w:fldCharType="end"/>
        </w:r>
      </w:hyperlink>
    </w:p>
    <w:p w:rsidR="00CD1928" w:rsidRPr="00A061BC" w:rsidRDefault="00E535D2" w:rsidP="00B654D2">
      <w:pPr>
        <w:tabs>
          <w:tab w:val="left" w:pos="284"/>
        </w:tabs>
        <w:topLinePunct/>
        <w:adjustRightInd w:val="0"/>
        <w:snapToGrid w:val="0"/>
        <w:spacing w:line="300" w:lineRule="auto"/>
        <w:rPr>
          <w:color w:val="FF0000"/>
          <w:sz w:val="24"/>
        </w:rPr>
      </w:pPr>
      <w:r w:rsidRPr="00A061BC">
        <w:rPr>
          <w:rFonts w:eastAsia="黑体"/>
          <w:color w:val="FF0000"/>
          <w:sz w:val="24"/>
        </w:rPr>
        <w:fldChar w:fldCharType="end"/>
      </w:r>
    </w:p>
    <w:p w:rsidR="00CD1928" w:rsidRPr="001142A9" w:rsidRDefault="00CD1928" w:rsidP="00B654D2">
      <w:pPr>
        <w:topLinePunct/>
        <w:adjustRightInd w:val="0"/>
        <w:snapToGrid w:val="0"/>
        <w:spacing w:line="300" w:lineRule="auto"/>
        <w:sectPr w:rsidR="00CD1928" w:rsidRPr="001142A9">
          <w:headerReference w:type="default" r:id="rId14"/>
          <w:footerReference w:type="default" r:id="rId15"/>
          <w:pgSz w:w="11906" w:h="16838"/>
          <w:pgMar w:top="1440" w:right="1800" w:bottom="1440" w:left="1800" w:header="851" w:footer="992" w:gutter="0"/>
          <w:pgNumType w:fmt="upperRoman" w:start="1"/>
          <w:cols w:space="720"/>
          <w:docGrid w:type="lines" w:linePitch="312"/>
        </w:sectPr>
      </w:pPr>
      <w:bookmarkStart w:id="1" w:name="_GoBack"/>
      <w:bookmarkEnd w:id="1"/>
    </w:p>
    <w:p w:rsidR="00175A82" w:rsidRPr="00965813" w:rsidRDefault="00587B3D" w:rsidP="00175A82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2" w:name="_Toc87965564"/>
      <w:r>
        <w:rPr>
          <w:rFonts w:eastAsia="黑体" w:hint="eastAsia"/>
          <w:b w:val="0"/>
          <w:sz w:val="32"/>
          <w:szCs w:val="32"/>
          <w:lang w:eastAsia="zh-CN"/>
        </w:rPr>
        <w:lastRenderedPageBreak/>
        <w:t>项目基本概况</w:t>
      </w:r>
      <w:bookmarkEnd w:id="2"/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1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项目名称：通用批发零售业务管理系统</w:t>
      </w:r>
      <w:r w:rsidR="004A630A">
        <w:rPr>
          <w:sz w:val="24"/>
          <w:lang w:val="x-none"/>
        </w:rPr>
        <w:t>V1.0</w:t>
      </w:r>
    </w:p>
    <w:p w:rsidR="004A630A" w:rsidRP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2</w:t>
      </w:r>
      <w:r>
        <w:rPr>
          <w:rFonts w:hint="eastAsia"/>
          <w:sz w:val="24"/>
          <w:lang w:val="x-none"/>
        </w:rPr>
        <w:t>）</w:t>
      </w:r>
      <w:proofErr w:type="gramStart"/>
      <w:r w:rsidR="004A630A" w:rsidRPr="004A630A">
        <w:rPr>
          <w:rFonts w:hint="eastAsia"/>
          <w:sz w:val="24"/>
          <w:lang w:val="x-none"/>
        </w:rPr>
        <w:t>需求愿景</w:t>
      </w:r>
      <w:proofErr w:type="gram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目标：针对中小型从事批发、零售业务的公司</w:t>
      </w:r>
      <w:proofErr w:type="spellEnd"/>
      <w:r w:rsidR="004A630A" w:rsidRPr="004A630A">
        <w:rPr>
          <w:rFonts w:hint="eastAsia"/>
          <w:sz w:val="24"/>
          <w:lang w:val="x-none"/>
        </w:rPr>
        <w:t>（商户），对其进货、销售、库存管理等业务和数据进行管理，达到方便、高效的目的。</w:t>
      </w:r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3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行业类型：文具</w:t>
      </w:r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玩具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服装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鞋帽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日杂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百货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食品</w:t>
      </w:r>
      <w:proofErr w:type="spellEnd"/>
      <w:r w:rsidR="004A630A" w:rsidRPr="004A630A">
        <w:rPr>
          <w:rFonts w:hint="eastAsia"/>
          <w:sz w:val="24"/>
          <w:lang w:val="x-none"/>
        </w:rPr>
        <w:t>/</w:t>
      </w:r>
      <w:proofErr w:type="spellStart"/>
      <w:r w:rsidR="004A630A" w:rsidRPr="004A630A">
        <w:rPr>
          <w:rFonts w:hint="eastAsia"/>
          <w:sz w:val="24"/>
          <w:lang w:val="x-none"/>
        </w:rPr>
        <w:t>建材等行业</w:t>
      </w:r>
      <w:proofErr w:type="spellEnd"/>
      <w:r w:rsidR="004A630A" w:rsidRPr="004A630A">
        <w:rPr>
          <w:rFonts w:hint="eastAsia"/>
          <w:sz w:val="24"/>
          <w:lang w:val="x-none"/>
        </w:rPr>
        <w:t>。</w:t>
      </w:r>
    </w:p>
    <w:p w:rsidR="009753E9" w:rsidRPr="004A630A" w:rsidRDefault="009753E9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>
        <w:rPr>
          <w:rFonts w:hint="eastAsia"/>
          <w:sz w:val="24"/>
          <w:lang w:val="x-none"/>
        </w:rPr>
        <w:t>4</w:t>
      </w:r>
      <w:r>
        <w:rPr>
          <w:rFonts w:hint="eastAsia"/>
          <w:sz w:val="24"/>
          <w:lang w:val="x-none"/>
        </w:rPr>
        <w:t>）适用规模</w:t>
      </w:r>
      <w:r w:rsidRPr="009753E9">
        <w:rPr>
          <w:rFonts w:hint="eastAsia"/>
          <w:sz w:val="24"/>
          <w:lang w:val="x-none"/>
        </w:rPr>
        <w:t>：单个仓库、单个用户、</w:t>
      </w:r>
      <w:proofErr w:type="spellStart"/>
      <w:r w:rsidRPr="009753E9">
        <w:rPr>
          <w:rFonts w:hint="eastAsia"/>
          <w:sz w:val="24"/>
          <w:lang w:val="x-none"/>
        </w:rPr>
        <w:t>PC</w:t>
      </w:r>
      <w:r w:rsidRPr="009753E9">
        <w:rPr>
          <w:rFonts w:hint="eastAsia"/>
          <w:sz w:val="24"/>
          <w:lang w:val="x-none"/>
        </w:rPr>
        <w:t>单机版，适合零售小店</w:t>
      </w:r>
      <w:proofErr w:type="spellEnd"/>
    </w:p>
    <w:p w:rsidR="004A630A" w:rsidRDefault="00587B3D" w:rsidP="00587B3D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（</w:t>
      </w:r>
      <w:r w:rsidR="009753E9">
        <w:rPr>
          <w:rFonts w:hint="eastAsia"/>
          <w:sz w:val="24"/>
          <w:lang w:val="x-none"/>
        </w:rPr>
        <w:t>5</w:t>
      </w:r>
      <w:r>
        <w:rPr>
          <w:rFonts w:hint="eastAsia"/>
          <w:sz w:val="24"/>
          <w:lang w:val="x-none"/>
        </w:rPr>
        <w:t>）</w:t>
      </w:r>
      <w:r w:rsidR="004A630A" w:rsidRPr="004A630A">
        <w:rPr>
          <w:rFonts w:hint="eastAsia"/>
          <w:sz w:val="24"/>
          <w:lang w:val="x-none"/>
        </w:rPr>
        <w:t>相关人员：公司（商户）经理（老板）。</w:t>
      </w:r>
    </w:p>
    <w:p w:rsidR="00FD6967" w:rsidRPr="000E6CD8" w:rsidRDefault="00FD6967" w:rsidP="000E6CD8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3" w:name="_Toc87965565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 w:rsidR="009753E9">
        <w:rPr>
          <w:rFonts w:eastAsia="黑体" w:hint="eastAsia"/>
          <w:b w:val="0"/>
          <w:sz w:val="32"/>
          <w:szCs w:val="32"/>
          <w:lang w:eastAsia="zh-CN"/>
        </w:rPr>
        <w:t>需求描述</w:t>
      </w:r>
      <w:bookmarkEnd w:id="3"/>
    </w:p>
    <w:p w:rsidR="00E0719F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4" w:name="_Toc87965566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4"/>
    </w:p>
    <w:p w:rsidR="009753E9" w:rsidRDefault="00000970" w:rsidP="00175A82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此系统需要满足</w:t>
      </w:r>
      <w:r w:rsidR="007C71DD">
        <w:rPr>
          <w:rFonts w:hint="eastAsia"/>
          <w:sz w:val="24"/>
          <w:lang w:val="x-none"/>
        </w:rPr>
        <w:t>中小型</w:t>
      </w:r>
      <w:r w:rsidR="00F81366" w:rsidRPr="004A630A">
        <w:rPr>
          <w:rFonts w:hint="eastAsia"/>
          <w:sz w:val="24"/>
          <w:lang w:val="x-none"/>
        </w:rPr>
        <w:t>从事批发、零售业务的</w:t>
      </w:r>
      <w:r w:rsidR="007C71DD">
        <w:rPr>
          <w:rFonts w:hint="eastAsia"/>
          <w:sz w:val="24"/>
          <w:lang w:val="x-none"/>
        </w:rPr>
        <w:t>公司经理（或商户老板）</w:t>
      </w:r>
      <w:r>
        <w:rPr>
          <w:rFonts w:hint="eastAsia"/>
          <w:sz w:val="24"/>
          <w:lang w:val="x-none"/>
        </w:rPr>
        <w:t>进行</w:t>
      </w:r>
      <w:r w:rsidR="00FD4926" w:rsidRPr="00FD4926">
        <w:rPr>
          <w:rFonts w:hint="eastAsia"/>
          <w:sz w:val="24"/>
          <w:lang w:val="x-none"/>
        </w:rPr>
        <w:t>货品基本档案信息日常维护</w:t>
      </w:r>
      <w:r>
        <w:rPr>
          <w:rFonts w:hint="eastAsia"/>
          <w:sz w:val="24"/>
          <w:lang w:val="x-none"/>
        </w:rPr>
        <w:t>的需求</w:t>
      </w:r>
      <w:r w:rsidR="00FD4926">
        <w:rPr>
          <w:rFonts w:hint="eastAsia"/>
          <w:sz w:val="24"/>
          <w:lang w:val="x-none"/>
        </w:rPr>
        <w:t>，包括</w:t>
      </w:r>
      <w:r w:rsidR="00A61144">
        <w:rPr>
          <w:rFonts w:hint="eastAsia"/>
          <w:sz w:val="24"/>
          <w:lang w:val="x-none"/>
        </w:rPr>
        <w:t>对货品种类的增删改查</w:t>
      </w:r>
      <w:r w:rsidR="00550462">
        <w:rPr>
          <w:rFonts w:hint="eastAsia"/>
          <w:sz w:val="24"/>
          <w:lang w:val="x-none"/>
        </w:rPr>
        <w:t>，对货品数量、成本</w:t>
      </w:r>
      <w:r w:rsidR="00554FC7">
        <w:rPr>
          <w:rFonts w:hint="eastAsia"/>
          <w:sz w:val="24"/>
          <w:lang w:val="x-none"/>
        </w:rPr>
        <w:t>及</w:t>
      </w:r>
      <w:r w:rsidR="00550462">
        <w:rPr>
          <w:rFonts w:hint="eastAsia"/>
          <w:sz w:val="24"/>
          <w:lang w:val="x-none"/>
        </w:rPr>
        <w:t>售价的更新调整</w:t>
      </w:r>
      <w:r w:rsidR="00554FC7">
        <w:rPr>
          <w:rFonts w:hint="eastAsia"/>
          <w:sz w:val="24"/>
          <w:lang w:val="x-none"/>
        </w:rPr>
        <w:t>等。</w:t>
      </w:r>
    </w:p>
    <w:p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5" w:name="_Toc87965567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客户资料维护</w:t>
      </w:r>
      <w:bookmarkEnd w:id="5"/>
    </w:p>
    <w:p w:rsidR="009753E9" w:rsidRDefault="00334616" w:rsidP="00F72A5C">
      <w:pPr>
        <w:topLinePunct/>
        <w:adjustRightInd w:val="0"/>
        <w:snapToGrid w:val="0"/>
        <w:spacing w:line="300" w:lineRule="auto"/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此系统需要支持对</w:t>
      </w:r>
      <w:r w:rsidR="00521F02" w:rsidRPr="00521F02">
        <w:rPr>
          <w:rFonts w:hint="eastAsia"/>
          <w:sz w:val="24"/>
          <w:lang w:val="x-none"/>
        </w:rPr>
        <w:t>客户（</w:t>
      </w:r>
      <w:r>
        <w:rPr>
          <w:rFonts w:hint="eastAsia"/>
          <w:sz w:val="24"/>
          <w:lang w:val="x-none"/>
        </w:rPr>
        <w:t>或</w:t>
      </w:r>
      <w:r w:rsidR="00521F02" w:rsidRPr="00521F02">
        <w:rPr>
          <w:rFonts w:hint="eastAsia"/>
          <w:sz w:val="24"/>
          <w:lang w:val="x-none"/>
        </w:rPr>
        <w:t>购买者）基本档案信息的日常维护</w:t>
      </w:r>
      <w:r>
        <w:rPr>
          <w:rFonts w:hint="eastAsia"/>
          <w:sz w:val="24"/>
          <w:lang w:val="x-none"/>
        </w:rPr>
        <w:t>操作</w:t>
      </w:r>
      <w:r w:rsidR="00521F02">
        <w:rPr>
          <w:rFonts w:hint="eastAsia"/>
          <w:sz w:val="24"/>
          <w:lang w:val="x-none"/>
        </w:rPr>
        <w:t>，包括对客户姓名、联系方式等基本信息的</w:t>
      </w:r>
      <w:proofErr w:type="gramStart"/>
      <w:r w:rsidR="00521F02">
        <w:rPr>
          <w:rFonts w:hint="eastAsia"/>
          <w:sz w:val="24"/>
          <w:lang w:val="x-none"/>
        </w:rPr>
        <w:t>增删改查</w:t>
      </w:r>
      <w:r>
        <w:rPr>
          <w:rFonts w:hint="eastAsia"/>
          <w:sz w:val="24"/>
          <w:lang w:val="x-none"/>
        </w:rPr>
        <w:t>等</w:t>
      </w:r>
      <w:proofErr w:type="gramEnd"/>
      <w:r>
        <w:rPr>
          <w:rFonts w:hint="eastAsia"/>
          <w:sz w:val="24"/>
          <w:lang w:val="x-none"/>
        </w:rPr>
        <w:t>。</w:t>
      </w:r>
    </w:p>
    <w:p w:rsidR="00AC1286" w:rsidRPr="00E50277" w:rsidRDefault="00AC1286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6" w:name="_Toc87965568"/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销售业务管理</w:t>
      </w:r>
      <w:bookmarkEnd w:id="6"/>
    </w:p>
    <w:p w:rsidR="004D0B4E" w:rsidRDefault="00724B21" w:rsidP="004D0B4E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此系统需要</w:t>
      </w:r>
      <w:r w:rsidR="004D0B4E" w:rsidRPr="004D0B4E">
        <w:rPr>
          <w:rFonts w:hint="eastAsia"/>
          <w:sz w:val="24"/>
          <w:lang w:val="x-none"/>
        </w:rPr>
        <w:t>实现货品销售过程管理</w:t>
      </w:r>
      <w:r w:rsidR="00A7016B">
        <w:rPr>
          <w:rFonts w:hint="eastAsia"/>
          <w:sz w:val="24"/>
          <w:lang w:val="x-none"/>
        </w:rPr>
        <w:t>的</w:t>
      </w:r>
      <w:r w:rsidR="00865DA9">
        <w:rPr>
          <w:rFonts w:hint="eastAsia"/>
          <w:sz w:val="24"/>
          <w:lang w:val="x-none"/>
        </w:rPr>
        <w:t>相关功能</w:t>
      </w:r>
      <w:r w:rsidR="004D0B4E" w:rsidRPr="004D0B4E">
        <w:rPr>
          <w:rFonts w:hint="eastAsia"/>
          <w:sz w:val="24"/>
          <w:lang w:val="x-none"/>
        </w:rPr>
        <w:t>，包括</w:t>
      </w:r>
      <w:proofErr w:type="gramStart"/>
      <w:r w:rsidR="004D0B4E" w:rsidRPr="004D0B4E">
        <w:rPr>
          <w:rFonts w:hint="eastAsia"/>
          <w:sz w:val="24"/>
          <w:lang w:val="x-none"/>
        </w:rPr>
        <w:t>开销售</w:t>
      </w:r>
      <w:proofErr w:type="gramEnd"/>
      <w:r w:rsidR="004D0B4E" w:rsidRPr="004D0B4E">
        <w:rPr>
          <w:rFonts w:hint="eastAsia"/>
          <w:sz w:val="24"/>
          <w:lang w:val="x-none"/>
        </w:rPr>
        <w:t>单（草稿，可以保存、修改、删除）、审核（通过后，则库存发生变化、不可更改）、收款、退货（针对某个销售单</w:t>
      </w:r>
      <w:proofErr w:type="gramStart"/>
      <w:r w:rsidR="004D0B4E" w:rsidRPr="004D0B4E">
        <w:rPr>
          <w:rFonts w:hint="eastAsia"/>
          <w:sz w:val="24"/>
          <w:lang w:val="x-none"/>
        </w:rPr>
        <w:t>进行整单退</w:t>
      </w:r>
      <w:proofErr w:type="gramEnd"/>
      <w:r w:rsidR="004D0B4E" w:rsidRPr="004D0B4E">
        <w:rPr>
          <w:rFonts w:hint="eastAsia"/>
          <w:sz w:val="24"/>
          <w:lang w:val="x-none"/>
        </w:rPr>
        <w:t>货）等</w:t>
      </w:r>
      <w:r w:rsidR="005101E2">
        <w:rPr>
          <w:rFonts w:hint="eastAsia"/>
          <w:sz w:val="24"/>
          <w:lang w:val="x-none"/>
        </w:rPr>
        <w:t>。</w:t>
      </w:r>
    </w:p>
    <w:p w:rsidR="00E50277" w:rsidRPr="00E50277" w:rsidRDefault="00E50277" w:rsidP="00E50277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756" w:hangingChars="270" w:hanging="756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7" w:name="_Toc87965569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库存</w:t>
      </w:r>
      <w:r w:rsidRPr="00E50277">
        <w:rPr>
          <w:rFonts w:ascii="Times New Roman" w:hAnsi="Times New Roman" w:hint="eastAsia"/>
          <w:b w:val="0"/>
          <w:sz w:val="28"/>
          <w:szCs w:val="28"/>
          <w:lang w:eastAsia="zh-CN"/>
        </w:rPr>
        <w:t>管理</w:t>
      </w:r>
      <w:bookmarkEnd w:id="7"/>
    </w:p>
    <w:p w:rsidR="00681098" w:rsidRPr="00681098" w:rsidRDefault="00F46281" w:rsidP="00681098">
      <w:pPr>
        <w:ind w:firstLineChars="200" w:firstLine="480"/>
        <w:rPr>
          <w:sz w:val="24"/>
          <w:lang w:val="x-none"/>
        </w:rPr>
      </w:pPr>
      <w:r>
        <w:rPr>
          <w:rFonts w:hint="eastAsia"/>
          <w:sz w:val="24"/>
          <w:lang w:val="x-none"/>
        </w:rPr>
        <w:t>此系统应提供</w:t>
      </w:r>
      <w:r w:rsidR="00681098" w:rsidRPr="00681098">
        <w:rPr>
          <w:rFonts w:hint="eastAsia"/>
          <w:sz w:val="24"/>
          <w:lang w:val="x-none"/>
        </w:rPr>
        <w:t>采购进货入库、质量检验、货品登记、销售出库、库存盘点、库存统计查询等功能。</w:t>
      </w:r>
    </w:p>
    <w:p w:rsidR="00FD6967" w:rsidRDefault="00FD6967" w:rsidP="00FD6967">
      <w:pPr>
        <w:pStyle w:val="10"/>
        <w:numPr>
          <w:ilvl w:val="0"/>
          <w:numId w:val="2"/>
        </w:numPr>
        <w:topLinePunct/>
        <w:adjustRightInd w:val="0"/>
        <w:snapToGrid w:val="0"/>
        <w:spacing w:before="240" w:after="240" w:line="300" w:lineRule="auto"/>
        <w:rPr>
          <w:rFonts w:eastAsia="黑体"/>
          <w:b w:val="0"/>
          <w:sz w:val="32"/>
          <w:szCs w:val="32"/>
          <w:lang w:eastAsia="zh-CN"/>
        </w:rPr>
      </w:pPr>
      <w:bookmarkStart w:id="8" w:name="_Toc87965570"/>
      <w:r w:rsidRPr="00FD6967">
        <w:rPr>
          <w:rFonts w:eastAsia="黑体" w:hint="eastAsia"/>
          <w:b w:val="0"/>
          <w:sz w:val="32"/>
          <w:szCs w:val="32"/>
          <w:lang w:eastAsia="zh-CN"/>
        </w:rPr>
        <w:t>通用批发零售业务管理系统</w:t>
      </w:r>
      <w:r>
        <w:rPr>
          <w:rFonts w:eastAsia="黑体" w:hint="eastAsia"/>
          <w:b w:val="0"/>
          <w:sz w:val="32"/>
          <w:szCs w:val="32"/>
          <w:lang w:eastAsia="zh-CN"/>
        </w:rPr>
        <w:t>需求分析</w:t>
      </w:r>
      <w:bookmarkEnd w:id="8"/>
    </w:p>
    <w:p w:rsidR="00BB04CD" w:rsidRPr="00604AE9" w:rsidRDefault="00676F25" w:rsidP="00BB04C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9" w:name="_Toc87965571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系统需求用例分析建模</w:t>
      </w:r>
      <w:bookmarkEnd w:id="9"/>
    </w:p>
    <w:p w:rsidR="007601C8" w:rsidRDefault="000B4050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为</w:t>
      </w:r>
      <w:proofErr w:type="gramStart"/>
      <w:r>
        <w:rPr>
          <w:rFonts w:hint="eastAsia"/>
          <w:sz w:val="24"/>
        </w:rPr>
        <w:t>体现此</w:t>
      </w:r>
      <w:proofErr w:type="gramEnd"/>
      <w:r>
        <w:rPr>
          <w:rFonts w:hint="eastAsia"/>
          <w:sz w:val="24"/>
        </w:rPr>
        <w:t>系统在完整业务逻辑中应提供的各</w:t>
      </w:r>
      <w:r w:rsidR="007601C8">
        <w:rPr>
          <w:rFonts w:hint="eastAsia"/>
          <w:sz w:val="24"/>
        </w:rPr>
        <w:t>项</w:t>
      </w:r>
      <w:r>
        <w:rPr>
          <w:rFonts w:hint="eastAsia"/>
          <w:sz w:val="24"/>
        </w:rPr>
        <w:t>功能，此</w:t>
      </w:r>
      <w:r w:rsidR="0034064C">
        <w:rPr>
          <w:rFonts w:hint="eastAsia"/>
          <w:sz w:val="24"/>
        </w:rPr>
        <w:t>部分</w:t>
      </w:r>
      <w:r>
        <w:rPr>
          <w:rFonts w:hint="eastAsia"/>
          <w:sz w:val="24"/>
        </w:rPr>
        <w:t>将系统用户</w:t>
      </w:r>
      <w:r w:rsidR="00424CB5">
        <w:rPr>
          <w:rFonts w:hint="eastAsia"/>
          <w:sz w:val="24"/>
        </w:rPr>
        <w:t>（公司或商户）</w:t>
      </w:r>
      <w:r>
        <w:rPr>
          <w:rFonts w:hint="eastAsia"/>
          <w:sz w:val="24"/>
        </w:rPr>
        <w:t>细分为仓库管理员、收银员、售货员、客户经理、销售经理及总经理等角色</w:t>
      </w:r>
      <w:r w:rsidR="00424CB5">
        <w:rPr>
          <w:rFonts w:hint="eastAsia"/>
          <w:sz w:val="24"/>
        </w:rPr>
        <w:t>（可能由一人兼任，即小型公司或商户）</w:t>
      </w:r>
      <w:r>
        <w:rPr>
          <w:rFonts w:hint="eastAsia"/>
          <w:sz w:val="24"/>
        </w:rPr>
        <w:t>，并</w:t>
      </w:r>
      <w:r w:rsidR="00F36B75">
        <w:rPr>
          <w:rFonts w:hint="eastAsia"/>
          <w:sz w:val="24"/>
        </w:rPr>
        <w:t>引入客户相关业务</w:t>
      </w:r>
      <w:r w:rsidR="007601C8">
        <w:rPr>
          <w:rFonts w:hint="eastAsia"/>
          <w:sz w:val="24"/>
        </w:rPr>
        <w:t>。</w:t>
      </w:r>
    </w:p>
    <w:p w:rsidR="00604AE9" w:rsidRDefault="00604AE9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系统用例模型如下图：</w:t>
      </w:r>
    </w:p>
    <w:p w:rsidR="00BF4488" w:rsidRDefault="00181E8E" w:rsidP="00604AE9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lastRenderedPageBreak/>
        <w:drawing>
          <wp:inline distT="0" distB="0" distL="0" distR="0">
            <wp:extent cx="5274310" cy="3689596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6895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21721" w:rsidRDefault="00BC08E6" w:rsidP="0095507F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其中</w:t>
      </w:r>
      <w:r w:rsidR="007A3F9B">
        <w:rPr>
          <w:rFonts w:hint="eastAsia"/>
          <w:sz w:val="24"/>
        </w:rPr>
        <w:t>较</w:t>
      </w:r>
      <w:r w:rsidR="00B03404">
        <w:rPr>
          <w:rFonts w:hint="eastAsia"/>
          <w:sz w:val="24"/>
        </w:rPr>
        <w:t>复杂</w:t>
      </w:r>
      <w:r w:rsidR="00A21721">
        <w:rPr>
          <w:rFonts w:hint="eastAsia"/>
          <w:sz w:val="24"/>
        </w:rPr>
        <w:t>用例描述如下：</w:t>
      </w:r>
    </w:p>
    <w:tbl>
      <w:tblPr>
        <w:tblStyle w:val="af1"/>
        <w:tblW w:w="0" w:type="auto"/>
        <w:tblInd w:w="421" w:type="dxa"/>
        <w:tblLook w:val="04A0" w:firstRow="1" w:lastRow="0" w:firstColumn="1" w:lastColumn="0" w:noHBand="0" w:noVBand="1"/>
      </w:tblPr>
      <w:tblGrid>
        <w:gridCol w:w="1701"/>
        <w:gridCol w:w="6174"/>
      </w:tblGrid>
      <w:tr w:rsidR="0058499E" w:rsidTr="00195214">
        <w:trPr>
          <w:cantSplit/>
          <w:tblHeader/>
        </w:trPr>
        <w:tc>
          <w:tcPr>
            <w:tcW w:w="1701" w:type="dxa"/>
          </w:tcPr>
          <w:p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 w:rsidRPr="0058499E">
              <w:rPr>
                <w:rFonts w:hint="eastAsia"/>
                <w:szCs w:val="21"/>
              </w:rPr>
              <w:t>用例名</w:t>
            </w:r>
            <w:proofErr w:type="gramEnd"/>
          </w:p>
        </w:tc>
        <w:tc>
          <w:tcPr>
            <w:tcW w:w="6174" w:type="dxa"/>
          </w:tcPr>
          <w:p w:rsidR="0058499E" w:rsidRPr="0058499E" w:rsidRDefault="0058499E" w:rsidP="0058499E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 w:rsidRPr="0058499E">
              <w:rPr>
                <w:rFonts w:hint="eastAsia"/>
                <w:szCs w:val="21"/>
              </w:rPr>
              <w:t>描述</w:t>
            </w:r>
          </w:p>
        </w:tc>
      </w:tr>
      <w:tr w:rsidR="0058499E" w:rsidTr="00195214">
        <w:tc>
          <w:tcPr>
            <w:tcW w:w="1701" w:type="dxa"/>
            <w:vAlign w:val="center"/>
          </w:tcPr>
          <w:p w:rsidR="0058499E" w:rsidRP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销售出库</w:t>
            </w:r>
          </w:p>
        </w:tc>
        <w:tc>
          <w:tcPr>
            <w:tcW w:w="6174" w:type="dxa"/>
            <w:vAlign w:val="center"/>
          </w:tcPr>
          <w:p w:rsidR="0058499E" w:rsidRPr="00636745" w:rsidRDefault="0058499E" w:rsidP="00636745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本用例允许出库管理员对已销售的货品进行出库操作，更新货品相关信息。</w:t>
            </w:r>
          </w:p>
          <w:p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:rsidR="0058499E" w:rsidRDefault="00DE7C3C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DE7C3C">
              <w:rPr>
                <w:rFonts w:hint="eastAsia"/>
                <w:szCs w:val="21"/>
              </w:rPr>
              <w:t>根据销售单</w:t>
            </w:r>
            <w:r w:rsidR="00C57720">
              <w:rPr>
                <w:rFonts w:hint="eastAsia"/>
                <w:szCs w:val="21"/>
              </w:rPr>
              <w:t>获取出库货品种类、数量等信息；</w:t>
            </w:r>
          </w:p>
          <w:p w:rsidR="00C57720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由出库管理员核对信息，确认出库；</w:t>
            </w:r>
          </w:p>
          <w:p w:rsidR="00C57720" w:rsidRPr="00DE7C3C" w:rsidRDefault="00C57720" w:rsidP="00DE7C3C">
            <w:pPr>
              <w:pStyle w:val="af2"/>
              <w:numPr>
                <w:ilvl w:val="0"/>
                <w:numId w:val="32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</w:t>
            </w:r>
            <w:r w:rsidR="004A3D92">
              <w:rPr>
                <w:rFonts w:hint="eastAsia"/>
                <w:szCs w:val="21"/>
              </w:rPr>
              <w:t>，展示出库统计（可选）。</w:t>
            </w:r>
          </w:p>
          <w:p w:rsidR="0058499E" w:rsidRDefault="0058499E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7C10EE">
              <w:rPr>
                <w:rFonts w:hint="eastAsia"/>
                <w:szCs w:val="21"/>
              </w:rPr>
              <w:t>销售单已审核</w:t>
            </w:r>
            <w:r w:rsidR="00636745">
              <w:rPr>
                <w:rFonts w:hint="eastAsia"/>
                <w:szCs w:val="21"/>
              </w:rPr>
              <w:t>，但</w:t>
            </w:r>
            <w:r w:rsidR="007C10EE">
              <w:rPr>
                <w:rFonts w:hint="eastAsia"/>
                <w:szCs w:val="21"/>
              </w:rPr>
              <w:t>对应货品</w:t>
            </w:r>
            <w:r w:rsidR="00636745">
              <w:rPr>
                <w:rFonts w:hint="eastAsia"/>
                <w:szCs w:val="21"/>
              </w:rPr>
              <w:t>并未出库交付</w:t>
            </w:r>
            <w:r w:rsidR="007C10EE">
              <w:rPr>
                <w:rFonts w:hint="eastAsia"/>
                <w:szCs w:val="21"/>
              </w:rPr>
              <w:t>给客户</w:t>
            </w:r>
            <w:r w:rsidR="00636745">
              <w:rPr>
                <w:rFonts w:hint="eastAsia"/>
                <w:szCs w:val="21"/>
              </w:rPr>
              <w:t>。</w:t>
            </w:r>
          </w:p>
          <w:p w:rsidR="00636745" w:rsidRPr="0058499E" w:rsidRDefault="00636745" w:rsidP="0058499E">
            <w:pPr>
              <w:pStyle w:val="af2"/>
              <w:numPr>
                <w:ilvl w:val="0"/>
                <w:numId w:val="30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58499E" w:rsidTr="00195214">
        <w:tc>
          <w:tcPr>
            <w:tcW w:w="1701" w:type="dxa"/>
            <w:vAlign w:val="center"/>
          </w:tcPr>
          <w:p w:rsidR="0058499E" w:rsidRDefault="0058499E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r>
              <w:rPr>
                <w:rFonts w:hint="eastAsia"/>
                <w:szCs w:val="21"/>
              </w:rPr>
              <w:t>采购进货入库</w:t>
            </w:r>
          </w:p>
        </w:tc>
        <w:tc>
          <w:tcPr>
            <w:tcW w:w="6174" w:type="dxa"/>
            <w:vAlign w:val="center"/>
          </w:tcPr>
          <w:p w:rsidR="00893FAB" w:rsidRPr="00636745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>
              <w:rPr>
                <w:rFonts w:hint="eastAsia"/>
                <w:szCs w:val="21"/>
              </w:rPr>
              <w:t>采购人员</w:t>
            </w:r>
            <w:r w:rsidRPr="00636745">
              <w:rPr>
                <w:rFonts w:hint="eastAsia"/>
                <w:szCs w:val="21"/>
              </w:rPr>
              <w:t>对</w:t>
            </w:r>
            <w:r>
              <w:rPr>
                <w:rFonts w:hint="eastAsia"/>
                <w:szCs w:val="21"/>
              </w:rPr>
              <w:t>采购</w:t>
            </w:r>
            <w:r w:rsidRPr="00636745">
              <w:rPr>
                <w:rFonts w:hint="eastAsia"/>
                <w:szCs w:val="21"/>
              </w:rPr>
              <w:t>的货品进行</w:t>
            </w:r>
            <w:r>
              <w:rPr>
                <w:rFonts w:hint="eastAsia"/>
                <w:szCs w:val="21"/>
              </w:rPr>
              <w:t>入</w:t>
            </w:r>
            <w:r w:rsidRPr="00636745">
              <w:rPr>
                <w:rFonts w:hint="eastAsia"/>
                <w:szCs w:val="21"/>
              </w:rPr>
              <w:t>库操作，更新货品相关信息。</w:t>
            </w:r>
          </w:p>
          <w:p w:rsidR="00893FAB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核对货品相关信息；</w:t>
            </w:r>
          </w:p>
          <w:p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进行货品质量检查；</w:t>
            </w:r>
          </w:p>
          <w:p w:rsidR="00893FAB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系统更新相关库存数据；</w:t>
            </w:r>
          </w:p>
          <w:p w:rsidR="00893FAB" w:rsidRPr="00DE7C3C" w:rsidRDefault="00893FAB" w:rsidP="00893FAB">
            <w:pPr>
              <w:pStyle w:val="af2"/>
              <w:numPr>
                <w:ilvl w:val="0"/>
                <w:numId w:val="34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系统展示更新后的相关库存数据。</w:t>
            </w:r>
          </w:p>
          <w:p w:rsid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前提条件：用例开始前，需有</w:t>
            </w:r>
            <w:r w:rsidR="00906FEC">
              <w:rPr>
                <w:rFonts w:hint="eastAsia"/>
                <w:szCs w:val="21"/>
              </w:rPr>
              <w:t>货品已采购</w:t>
            </w:r>
            <w:r>
              <w:rPr>
                <w:rFonts w:hint="eastAsia"/>
                <w:szCs w:val="21"/>
              </w:rPr>
              <w:t>，但并未</w:t>
            </w:r>
            <w:r w:rsidR="00906FEC">
              <w:rPr>
                <w:rFonts w:hint="eastAsia"/>
                <w:szCs w:val="21"/>
              </w:rPr>
              <w:t>入</w:t>
            </w:r>
            <w:r>
              <w:rPr>
                <w:rFonts w:hint="eastAsia"/>
                <w:szCs w:val="21"/>
              </w:rPr>
              <w:t>库。</w:t>
            </w:r>
          </w:p>
          <w:p w:rsidR="0058499E" w:rsidRPr="00906FEC" w:rsidRDefault="00893FAB" w:rsidP="00893FAB">
            <w:pPr>
              <w:pStyle w:val="af2"/>
              <w:numPr>
                <w:ilvl w:val="0"/>
                <w:numId w:val="33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 w:rsidRPr="00906FEC">
              <w:rPr>
                <w:rFonts w:hint="eastAsia"/>
                <w:szCs w:val="21"/>
              </w:rPr>
              <w:t>后置条件：如果用例执行成功，更新货品数据；否则不修改任何货品数据。</w:t>
            </w:r>
          </w:p>
        </w:tc>
      </w:tr>
      <w:tr w:rsidR="00D67DE8" w:rsidTr="00195214">
        <w:trPr>
          <w:cantSplit/>
        </w:trPr>
        <w:tc>
          <w:tcPr>
            <w:tcW w:w="1701" w:type="dxa"/>
            <w:vAlign w:val="center"/>
          </w:tcPr>
          <w:p w:rsidR="00D67DE8" w:rsidRDefault="007D1563" w:rsidP="004B291C">
            <w:pPr>
              <w:adjustRightInd w:val="0"/>
              <w:snapToGrid w:val="0"/>
              <w:spacing w:line="300" w:lineRule="auto"/>
              <w:jc w:val="center"/>
              <w:rPr>
                <w:szCs w:val="21"/>
              </w:rPr>
            </w:pPr>
            <w:proofErr w:type="gramStart"/>
            <w:r>
              <w:rPr>
                <w:rFonts w:hint="eastAsia"/>
                <w:szCs w:val="21"/>
              </w:rPr>
              <w:lastRenderedPageBreak/>
              <w:t>开销售</w:t>
            </w:r>
            <w:proofErr w:type="gramEnd"/>
            <w:r>
              <w:rPr>
                <w:rFonts w:hint="eastAsia"/>
                <w:szCs w:val="21"/>
              </w:rPr>
              <w:t>单</w:t>
            </w:r>
          </w:p>
        </w:tc>
        <w:tc>
          <w:tcPr>
            <w:tcW w:w="6174" w:type="dxa"/>
            <w:vAlign w:val="center"/>
          </w:tcPr>
          <w:p w:rsidR="007D1563" w:rsidRPr="00636745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目标：</w:t>
            </w:r>
            <w:r w:rsidRPr="00636745">
              <w:rPr>
                <w:rFonts w:hint="eastAsia"/>
                <w:szCs w:val="21"/>
              </w:rPr>
              <w:t>本用例允许</w:t>
            </w:r>
            <w:r w:rsidR="00F601A0">
              <w:rPr>
                <w:rFonts w:hint="eastAsia"/>
                <w:szCs w:val="21"/>
              </w:rPr>
              <w:t>售货</w:t>
            </w:r>
            <w:r>
              <w:rPr>
                <w:rFonts w:hint="eastAsia"/>
                <w:szCs w:val="21"/>
              </w:rPr>
              <w:t>员</w:t>
            </w:r>
            <w:r w:rsidR="006F7C37">
              <w:rPr>
                <w:rFonts w:hint="eastAsia"/>
                <w:szCs w:val="21"/>
              </w:rPr>
              <w:t>根据客户的订购开具销售单</w:t>
            </w:r>
            <w:r w:rsidR="00CC467B">
              <w:rPr>
                <w:rFonts w:hint="eastAsia"/>
                <w:szCs w:val="21"/>
              </w:rPr>
              <w:t>，记录客户所购买货品的相关信息</w:t>
            </w:r>
            <w:r w:rsidRPr="00636745">
              <w:rPr>
                <w:rFonts w:hint="eastAsia"/>
                <w:szCs w:val="21"/>
              </w:rPr>
              <w:t>。</w:t>
            </w:r>
          </w:p>
          <w:p w:rsidR="007D1563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事件流：</w:t>
            </w:r>
          </w:p>
          <w:p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售货员根据客户要求确定销售的货品种类、数量等信息</w:t>
            </w:r>
            <w:r w:rsidR="007D1563">
              <w:rPr>
                <w:rFonts w:hint="eastAsia"/>
                <w:szCs w:val="21"/>
              </w:rPr>
              <w:t>；</w:t>
            </w:r>
          </w:p>
          <w:p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创建新的销售单</w:t>
            </w:r>
            <w:r w:rsidR="007D1563">
              <w:rPr>
                <w:rFonts w:hint="eastAsia"/>
                <w:szCs w:val="21"/>
              </w:rPr>
              <w:t>；</w:t>
            </w:r>
          </w:p>
          <w:p w:rsidR="007D1563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售货员填写相关信息，若客户要求发生变化</w:t>
            </w:r>
            <w:r w:rsidR="005606B1">
              <w:rPr>
                <w:rFonts w:hint="eastAsia"/>
                <w:szCs w:val="21"/>
              </w:rPr>
              <w:t>或</w:t>
            </w:r>
            <w:r w:rsidR="004B568C">
              <w:rPr>
                <w:rFonts w:hint="eastAsia"/>
                <w:szCs w:val="21"/>
              </w:rPr>
              <w:t>未通过审核</w:t>
            </w:r>
            <w:r>
              <w:rPr>
                <w:rFonts w:hint="eastAsia"/>
                <w:szCs w:val="21"/>
              </w:rPr>
              <w:t>，还应修改</w:t>
            </w:r>
            <w:r w:rsidR="007D1563">
              <w:rPr>
                <w:rFonts w:hint="eastAsia"/>
                <w:szCs w:val="21"/>
              </w:rPr>
              <w:t>；</w:t>
            </w:r>
          </w:p>
          <w:p w:rsidR="00A81A54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销售单保存后，等待销售经理审核；</w:t>
            </w:r>
          </w:p>
          <w:p w:rsidR="007D1563" w:rsidRPr="00DE7C3C" w:rsidRDefault="00A81A54" w:rsidP="007D1563">
            <w:pPr>
              <w:pStyle w:val="af2"/>
              <w:numPr>
                <w:ilvl w:val="0"/>
                <w:numId w:val="36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若客户取消订购或退货，售货员需要删除销售单</w:t>
            </w:r>
            <w:r w:rsidR="0095501D">
              <w:rPr>
                <w:rFonts w:hint="eastAsia"/>
                <w:szCs w:val="21"/>
              </w:rPr>
              <w:t>。</w:t>
            </w:r>
          </w:p>
          <w:p w:rsidR="00D67DE8" w:rsidRPr="00AE3599" w:rsidRDefault="007D1563" w:rsidP="007D1563">
            <w:pPr>
              <w:pStyle w:val="af2"/>
              <w:numPr>
                <w:ilvl w:val="0"/>
                <w:numId w:val="35"/>
              </w:numPr>
              <w:adjustRightInd w:val="0"/>
              <w:snapToGrid w:val="0"/>
              <w:spacing w:line="300" w:lineRule="auto"/>
              <w:ind w:firstLineChars="0"/>
              <w:rPr>
                <w:szCs w:val="21"/>
              </w:rPr>
            </w:pPr>
            <w:r>
              <w:rPr>
                <w:rFonts w:hint="eastAsia"/>
                <w:szCs w:val="21"/>
              </w:rPr>
              <w:t>前提条件：</w:t>
            </w:r>
            <w:r w:rsidR="00AE3599">
              <w:rPr>
                <w:rFonts w:hint="eastAsia"/>
                <w:szCs w:val="21"/>
              </w:rPr>
              <w:t>用例的开始需要有客户的购买信息作为依据</w:t>
            </w:r>
            <w:r>
              <w:rPr>
                <w:rFonts w:hint="eastAsia"/>
                <w:szCs w:val="21"/>
              </w:rPr>
              <w:t>。</w:t>
            </w:r>
          </w:p>
        </w:tc>
      </w:tr>
    </w:tbl>
    <w:p w:rsidR="00BF4488" w:rsidRDefault="004B291C" w:rsidP="0058499E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针</w:t>
      </w:r>
      <w:r w:rsidR="00F13007">
        <w:rPr>
          <w:rFonts w:hint="eastAsia"/>
          <w:sz w:val="24"/>
        </w:rPr>
        <w:t>对</w:t>
      </w:r>
      <w:r w:rsidR="00D31A79">
        <w:rPr>
          <w:rFonts w:hint="eastAsia"/>
          <w:sz w:val="24"/>
        </w:rPr>
        <w:t>客</w:t>
      </w:r>
      <w:r w:rsidR="00F13007">
        <w:rPr>
          <w:rFonts w:hint="eastAsia"/>
          <w:sz w:val="24"/>
        </w:rPr>
        <w:t>户购买货品这一用例</w:t>
      </w:r>
      <w:r w:rsidR="003164F3">
        <w:rPr>
          <w:rFonts w:hint="eastAsia"/>
          <w:sz w:val="24"/>
        </w:rPr>
        <w:t>展开</w:t>
      </w:r>
      <w:r w:rsidR="00F13007">
        <w:rPr>
          <w:rFonts w:hint="eastAsia"/>
          <w:sz w:val="24"/>
        </w:rPr>
        <w:t>业务活动建模，如下图：</w:t>
      </w:r>
    </w:p>
    <w:p w:rsidR="00676F25" w:rsidRPr="00142466" w:rsidRDefault="00142466" w:rsidP="00142466">
      <w:pPr>
        <w:adjustRightInd w:val="0"/>
        <w:snapToGrid w:val="0"/>
        <w:spacing w:line="300" w:lineRule="auto"/>
        <w:jc w:val="center"/>
        <w:rPr>
          <w:color w:val="C00000"/>
          <w:sz w:val="24"/>
        </w:rPr>
      </w:pPr>
      <w:r>
        <w:rPr>
          <w:noProof/>
        </w:rPr>
        <w:drawing>
          <wp:inline distT="0" distB="0" distL="0" distR="0">
            <wp:extent cx="5274310" cy="6082628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0826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6F25" w:rsidRPr="00175A82" w:rsidRDefault="00676F25" w:rsidP="00676F25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0" w:name="_Toc87965572"/>
      <w:r>
        <w:rPr>
          <w:rFonts w:ascii="Times New Roman" w:hAnsi="Times New Roman" w:hint="eastAsia"/>
          <w:b w:val="0"/>
          <w:sz w:val="30"/>
          <w:szCs w:val="30"/>
          <w:lang w:eastAsia="zh-CN"/>
        </w:rPr>
        <w:lastRenderedPageBreak/>
        <w:t>系统数据需求分析建模</w:t>
      </w:r>
      <w:bookmarkEnd w:id="10"/>
    </w:p>
    <w:p w:rsidR="001F75BA" w:rsidRPr="008000AC" w:rsidRDefault="001F75BA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 w:rsidRPr="008000AC">
        <w:rPr>
          <w:rFonts w:hint="eastAsia"/>
          <w:sz w:val="24"/>
        </w:rPr>
        <w:t>系统分析类图如下：</w:t>
      </w:r>
    </w:p>
    <w:p w:rsidR="00676F25" w:rsidRDefault="008000AC" w:rsidP="008000AC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>
            <wp:extent cx="5274310" cy="5753357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7533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A179C" w:rsidRDefault="00FA179C" w:rsidP="00FA179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t>系统主</w:t>
      </w:r>
      <w:r w:rsidR="00F51021">
        <w:rPr>
          <w:rFonts w:hint="eastAsia"/>
          <w:sz w:val="24"/>
        </w:rPr>
        <w:t>体</w:t>
      </w:r>
      <w:r>
        <w:rPr>
          <w:rFonts w:hint="eastAsia"/>
          <w:sz w:val="24"/>
        </w:rPr>
        <w:t>功能</w:t>
      </w:r>
      <w:r w:rsidR="00F51021">
        <w:rPr>
          <w:rFonts w:hint="eastAsia"/>
          <w:sz w:val="24"/>
        </w:rPr>
        <w:t>实现</w:t>
      </w:r>
      <w:r w:rsidR="00A95D72">
        <w:rPr>
          <w:rFonts w:hint="eastAsia"/>
          <w:sz w:val="24"/>
        </w:rPr>
        <w:t>相关</w:t>
      </w:r>
      <w:r w:rsidR="009E3E3E">
        <w:rPr>
          <w:rFonts w:hint="eastAsia"/>
          <w:sz w:val="24"/>
        </w:rPr>
        <w:t>类</w:t>
      </w:r>
      <w:r>
        <w:rPr>
          <w:rFonts w:hint="eastAsia"/>
          <w:sz w:val="24"/>
        </w:rPr>
        <w:t>：</w:t>
      </w:r>
    </w:p>
    <w:p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员工、仓库管理员等泛化角色类</w:t>
      </w:r>
      <w:r>
        <w:rPr>
          <w:rFonts w:hint="eastAsia"/>
          <w:sz w:val="24"/>
        </w:rPr>
        <w:t>；</w:t>
      </w:r>
    </w:p>
    <w:p w:rsidR="00FA179C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入库管理员、销售经理、收银员等具体角色类</w:t>
      </w:r>
      <w:r w:rsidR="009E3E3E">
        <w:rPr>
          <w:rFonts w:hint="eastAsia"/>
          <w:sz w:val="24"/>
        </w:rPr>
        <w:t>；</w:t>
      </w:r>
    </w:p>
    <w:p w:rsidR="009E3E3E" w:rsidRDefault="00FA179C" w:rsidP="00FA179C">
      <w:pPr>
        <w:pStyle w:val="af2"/>
        <w:numPr>
          <w:ilvl w:val="0"/>
          <w:numId w:val="37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FA179C">
        <w:rPr>
          <w:rFonts w:hint="eastAsia"/>
          <w:sz w:val="24"/>
        </w:rPr>
        <w:t>销售业务类</w:t>
      </w:r>
      <w:r w:rsidR="002334DE">
        <w:rPr>
          <w:rFonts w:hint="eastAsia"/>
          <w:sz w:val="24"/>
        </w:rPr>
        <w:t>等</w:t>
      </w:r>
      <w:r w:rsidR="009E3E3E">
        <w:rPr>
          <w:rFonts w:hint="eastAsia"/>
          <w:sz w:val="24"/>
        </w:rPr>
        <w:t>。</w:t>
      </w:r>
    </w:p>
    <w:p w:rsidR="009E3E3E" w:rsidRPr="009E3E3E" w:rsidRDefault="009E3E3E" w:rsidP="009E3E3E">
      <w:pPr>
        <w:adjustRightInd w:val="0"/>
        <w:snapToGrid w:val="0"/>
        <w:spacing w:line="300" w:lineRule="auto"/>
        <w:ind w:left="480"/>
        <w:rPr>
          <w:sz w:val="24"/>
        </w:rPr>
      </w:pPr>
      <w:r>
        <w:rPr>
          <w:rFonts w:hint="eastAsia"/>
          <w:sz w:val="24"/>
        </w:rPr>
        <w:t>系统业务数据存储、管理和统计</w:t>
      </w:r>
      <w:r w:rsidR="00A95D72">
        <w:rPr>
          <w:rFonts w:hint="eastAsia"/>
          <w:sz w:val="24"/>
        </w:rPr>
        <w:t>相关类：</w:t>
      </w:r>
    </w:p>
    <w:p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销售单类</w:t>
      </w:r>
      <w:r w:rsidR="00A95D72">
        <w:rPr>
          <w:rFonts w:hint="eastAsia"/>
          <w:sz w:val="24"/>
        </w:rPr>
        <w:t>；</w:t>
      </w:r>
    </w:p>
    <w:p w:rsidR="00A95D72" w:rsidRDefault="00FA179C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 w:rsidRPr="00A95D72">
        <w:rPr>
          <w:rFonts w:hint="eastAsia"/>
          <w:sz w:val="24"/>
        </w:rPr>
        <w:t>货品类</w:t>
      </w:r>
      <w:r w:rsidR="00A95D72">
        <w:rPr>
          <w:rFonts w:hint="eastAsia"/>
          <w:sz w:val="24"/>
        </w:rPr>
        <w:t>、货品仓库类；</w:t>
      </w:r>
    </w:p>
    <w:p w:rsidR="00FA179C" w:rsidRDefault="00A95D72" w:rsidP="00A95D72">
      <w:pPr>
        <w:pStyle w:val="af2"/>
        <w:numPr>
          <w:ilvl w:val="0"/>
          <w:numId w:val="39"/>
        </w:numPr>
        <w:adjustRightInd w:val="0"/>
        <w:snapToGrid w:val="0"/>
        <w:spacing w:line="300" w:lineRule="auto"/>
        <w:ind w:firstLineChars="0"/>
        <w:rPr>
          <w:sz w:val="24"/>
        </w:rPr>
      </w:pPr>
      <w:r>
        <w:rPr>
          <w:rFonts w:hint="eastAsia"/>
          <w:sz w:val="24"/>
        </w:rPr>
        <w:t>客户类</w:t>
      </w:r>
      <w:r w:rsidR="002334DE">
        <w:rPr>
          <w:rFonts w:hint="eastAsia"/>
          <w:sz w:val="24"/>
        </w:rPr>
        <w:t>等</w:t>
      </w:r>
      <w:r>
        <w:rPr>
          <w:rFonts w:hint="eastAsia"/>
          <w:sz w:val="24"/>
        </w:rPr>
        <w:t>。</w:t>
      </w:r>
    </w:p>
    <w:p w:rsid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:rsidR="00C4251D" w:rsidRPr="00C4251D" w:rsidRDefault="00C4251D" w:rsidP="00C4251D">
      <w:pPr>
        <w:adjustRightInd w:val="0"/>
        <w:snapToGrid w:val="0"/>
        <w:spacing w:line="300" w:lineRule="auto"/>
        <w:rPr>
          <w:sz w:val="24"/>
        </w:rPr>
      </w:pPr>
    </w:p>
    <w:p w:rsidR="00676F25" w:rsidRDefault="00F66957" w:rsidP="00F72A5C">
      <w:pPr>
        <w:adjustRightInd w:val="0"/>
        <w:snapToGrid w:val="0"/>
        <w:spacing w:line="300" w:lineRule="auto"/>
        <w:ind w:firstLineChars="200" w:firstLine="480"/>
        <w:rPr>
          <w:sz w:val="24"/>
        </w:rPr>
      </w:pPr>
      <w:r>
        <w:rPr>
          <w:rFonts w:hint="eastAsia"/>
          <w:sz w:val="24"/>
        </w:rPr>
        <w:lastRenderedPageBreak/>
        <w:t>其中销售</w:t>
      </w:r>
      <w:proofErr w:type="gramStart"/>
      <w:r>
        <w:rPr>
          <w:rFonts w:hint="eastAsia"/>
          <w:sz w:val="24"/>
        </w:rPr>
        <w:t>单类对象</w:t>
      </w:r>
      <w:proofErr w:type="gramEnd"/>
      <w:r>
        <w:rPr>
          <w:rFonts w:hint="eastAsia"/>
          <w:sz w:val="24"/>
        </w:rPr>
        <w:t>状态图如下：</w:t>
      </w:r>
    </w:p>
    <w:p w:rsidR="00F66957" w:rsidRPr="008000AC" w:rsidRDefault="00F66957" w:rsidP="00F66957">
      <w:pPr>
        <w:adjustRightInd w:val="0"/>
        <w:snapToGrid w:val="0"/>
        <w:spacing w:line="300" w:lineRule="auto"/>
        <w:rPr>
          <w:sz w:val="24"/>
        </w:rPr>
      </w:pPr>
      <w:r>
        <w:rPr>
          <w:noProof/>
        </w:rPr>
        <w:drawing>
          <wp:inline distT="0" distB="0" distL="0" distR="0">
            <wp:extent cx="5274310" cy="3452808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528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B1D02" w:rsidRPr="00175A82" w:rsidRDefault="000B1D02" w:rsidP="000B1D02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1" w:name="_Toc87965573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系统原型建立</w:t>
      </w:r>
      <w:bookmarkEnd w:id="11"/>
    </w:p>
    <w:p w:rsidR="000B1D02" w:rsidRPr="002A283B" w:rsidRDefault="000B1D02" w:rsidP="000B1D02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2" w:name="_Toc87965574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系统功能划分</w:t>
      </w:r>
      <w:bookmarkEnd w:id="12"/>
    </w:p>
    <w:p w:rsidR="00404408" w:rsidRPr="00F72A5C" w:rsidRDefault="000B1D02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根据用例分析结果，确定系统的边界，给出基本的系统功能划分（可以给出一个系统功能结构图）</w:t>
      </w:r>
    </w:p>
    <w:p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3" w:name="_Toc87965575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系统功能优先级确定</w:t>
      </w:r>
      <w:bookmarkEnd w:id="13"/>
    </w:p>
    <w:p w:rsidR="006B040D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根据紧急程度或前后序关系，给出系统功能开发的优先级列表</w:t>
      </w:r>
    </w:p>
    <w:p w:rsidR="008F3168" w:rsidRDefault="008F3168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>
        <w:rPr>
          <w:rFonts w:hint="eastAsia"/>
          <w:color w:val="C00000"/>
          <w:sz w:val="24"/>
        </w:rPr>
        <w:t>第一种方式：可以模拟用户故事版本计划的形式，即如下例子所示：</w:t>
      </w:r>
    </w:p>
    <w:p w:rsidR="008F3168" w:rsidRDefault="00F875A1" w:rsidP="008F3168">
      <w:pPr>
        <w:adjustRightInd w:val="0"/>
        <w:snapToGrid w:val="0"/>
        <w:spacing w:line="300" w:lineRule="auto"/>
        <w:rPr>
          <w:sz w:val="24"/>
          <w:lang w:val="x-none"/>
        </w:rPr>
      </w:pPr>
      <w:r>
        <w:rPr>
          <w:noProof/>
          <w:sz w:val="24"/>
          <w:lang w:val="x-none"/>
        </w:rPr>
        <w:lastRenderedPageBreak/>
        <w:drawing>
          <wp:inline distT="0" distB="0" distL="0" distR="0">
            <wp:extent cx="5243830" cy="386207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3830" cy="386207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8F3168" w:rsidRPr="008F3168" w:rsidRDefault="008F3168" w:rsidP="008F3168">
      <w:pPr>
        <w:adjustRightInd w:val="0"/>
        <w:snapToGrid w:val="0"/>
        <w:spacing w:line="300" w:lineRule="auto"/>
        <w:ind w:firstLine="480"/>
        <w:rPr>
          <w:color w:val="C00000"/>
          <w:sz w:val="24"/>
        </w:rPr>
      </w:pPr>
      <w:r w:rsidRPr="008F3168">
        <w:rPr>
          <w:rFonts w:hint="eastAsia"/>
          <w:color w:val="C00000"/>
          <w:sz w:val="24"/>
        </w:rPr>
        <w:t>第二种方式：以表格形式给出功能开发的优先级顺序。</w:t>
      </w:r>
    </w:p>
    <w:p w:rsidR="008F3168" w:rsidRPr="008F3168" w:rsidRDefault="008F3168" w:rsidP="008F3168">
      <w:pPr>
        <w:adjustRightInd w:val="0"/>
        <w:snapToGrid w:val="0"/>
        <w:spacing w:line="300" w:lineRule="auto"/>
        <w:ind w:firstLine="480"/>
        <w:rPr>
          <w:sz w:val="24"/>
          <w:lang w:val="x-none"/>
        </w:rPr>
      </w:pPr>
    </w:p>
    <w:p w:rsidR="006B040D" w:rsidRPr="002A283B" w:rsidRDefault="006B040D" w:rsidP="006B040D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4" w:name="_Toc87965576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系统原型创建</w:t>
      </w:r>
      <w:bookmarkEnd w:id="14"/>
    </w:p>
    <w:p w:rsidR="006B040D" w:rsidRPr="00F72A5C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说明系统原型创建工具</w:t>
      </w:r>
    </w:p>
    <w:p w:rsidR="007A2BF2" w:rsidRPr="00F72A5C" w:rsidRDefault="006B040D" w:rsidP="00F72A5C">
      <w:pPr>
        <w:adjustRightInd w:val="0"/>
        <w:snapToGrid w:val="0"/>
        <w:spacing w:line="300" w:lineRule="auto"/>
        <w:ind w:firstLineChars="200" w:firstLine="480"/>
        <w:rPr>
          <w:color w:val="C00000"/>
          <w:sz w:val="24"/>
        </w:rPr>
      </w:pPr>
      <w:r w:rsidRPr="00F72A5C">
        <w:rPr>
          <w:rFonts w:hint="eastAsia"/>
          <w:color w:val="C00000"/>
          <w:sz w:val="24"/>
        </w:rPr>
        <w:t>之后给出所有原型截图，并给出必要的说明</w:t>
      </w:r>
    </w:p>
    <w:p w:rsidR="006B040D" w:rsidRDefault="006B040D" w:rsidP="006B040D">
      <w:pPr>
        <w:pStyle w:val="2"/>
        <w:numPr>
          <w:ilvl w:val="1"/>
          <w:numId w:val="2"/>
        </w:numPr>
        <w:topLinePunct/>
        <w:adjustRightInd w:val="0"/>
        <w:snapToGrid w:val="0"/>
        <w:spacing w:before="120" w:after="120" w:line="300" w:lineRule="auto"/>
        <w:ind w:left="810" w:hangingChars="270" w:hanging="810"/>
        <w:rPr>
          <w:rFonts w:ascii="Times New Roman" w:hAnsi="Times New Roman"/>
          <w:b w:val="0"/>
          <w:sz w:val="30"/>
          <w:szCs w:val="30"/>
          <w:lang w:eastAsia="zh-CN"/>
        </w:rPr>
      </w:pPr>
      <w:bookmarkStart w:id="15" w:name="_Toc87965577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系统</w:t>
      </w:r>
      <w:bookmarkStart w:id="16" w:name="_Hlk87806964"/>
      <w:r>
        <w:rPr>
          <w:rFonts w:ascii="Times New Roman" w:hAnsi="Times New Roman" w:hint="eastAsia"/>
          <w:b w:val="0"/>
          <w:sz w:val="30"/>
          <w:szCs w:val="30"/>
          <w:lang w:eastAsia="zh-CN"/>
        </w:rPr>
        <w:t>非功能性需求</w:t>
      </w:r>
      <w:bookmarkEnd w:id="16"/>
      <w:r w:rsidR="00F72A5C">
        <w:rPr>
          <w:rFonts w:ascii="Times New Roman" w:hAnsi="Times New Roman" w:hint="eastAsia"/>
          <w:b w:val="0"/>
          <w:sz w:val="30"/>
          <w:szCs w:val="30"/>
          <w:lang w:eastAsia="zh-CN"/>
        </w:rPr>
        <w:t>及约束条件</w:t>
      </w:r>
      <w:r>
        <w:rPr>
          <w:rFonts w:ascii="Times New Roman" w:hAnsi="Times New Roman" w:hint="eastAsia"/>
          <w:b w:val="0"/>
          <w:sz w:val="30"/>
          <w:szCs w:val="30"/>
          <w:lang w:eastAsia="zh-CN"/>
        </w:rPr>
        <w:t>分析</w:t>
      </w:r>
      <w:bookmarkEnd w:id="15"/>
    </w:p>
    <w:p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7" w:name="_Toc87965578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系统</w:t>
      </w:r>
      <w:r w:rsidRPr="009B1784">
        <w:rPr>
          <w:rFonts w:ascii="Times New Roman" w:hAnsi="Times New Roman" w:hint="eastAsia"/>
          <w:b w:val="0"/>
          <w:sz w:val="28"/>
          <w:szCs w:val="28"/>
          <w:lang w:eastAsia="zh-CN"/>
        </w:rPr>
        <w:t>非功能性需求</w:t>
      </w:r>
      <w:bookmarkEnd w:id="17"/>
    </w:p>
    <w:p w:rsidR="009E4280" w:rsidRDefault="009E4280" w:rsidP="009E4280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响应时间</w:t>
      </w:r>
      <w:r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</w:t>
      </w:r>
      <w:r>
        <w:rPr>
          <w:rFonts w:hint="eastAsia"/>
          <w:sz w:val="24"/>
        </w:rPr>
        <w:t>应</w:t>
      </w:r>
      <w:r w:rsidRPr="009E4280">
        <w:rPr>
          <w:rFonts w:hint="eastAsia"/>
          <w:sz w:val="24"/>
        </w:rPr>
        <w:t>在</w:t>
      </w:r>
      <w:r w:rsidRPr="009E4280">
        <w:rPr>
          <w:rFonts w:hint="eastAsia"/>
          <w:sz w:val="24"/>
        </w:rPr>
        <w:t>20</w:t>
      </w:r>
      <w:r w:rsidRPr="009E4280">
        <w:rPr>
          <w:rFonts w:hint="eastAsia"/>
          <w:sz w:val="24"/>
        </w:rPr>
        <w:t>秒内响应所有请求</w:t>
      </w:r>
      <w:r>
        <w:rPr>
          <w:rFonts w:hint="eastAsia"/>
          <w:sz w:val="24"/>
        </w:rPr>
        <w:t>；</w:t>
      </w:r>
    </w:p>
    <w:p w:rsidR="009B1784" w:rsidRDefault="009E4280" w:rsidP="009B1784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可用</w:t>
      </w:r>
      <w:r w:rsidRPr="009E4280">
        <w:rPr>
          <w:rFonts w:hint="eastAsia"/>
          <w:sz w:val="24"/>
        </w:rPr>
        <w:t>时间</w:t>
      </w:r>
      <w:r w:rsidR="009B1784">
        <w:rPr>
          <w:rFonts w:hint="eastAsia"/>
          <w:sz w:val="24"/>
        </w:rPr>
        <w:t>要求</w:t>
      </w:r>
      <w:r w:rsidRPr="009E4280">
        <w:rPr>
          <w:rFonts w:hint="eastAsia"/>
          <w:sz w:val="24"/>
        </w:rPr>
        <w:t>：系统应该每周、每天</w:t>
      </w:r>
      <w:r w:rsidRPr="009E4280">
        <w:rPr>
          <w:rFonts w:hint="eastAsia"/>
          <w:sz w:val="24"/>
        </w:rPr>
        <w:t>24</w:t>
      </w:r>
      <w:r w:rsidRPr="009E4280">
        <w:rPr>
          <w:rFonts w:hint="eastAsia"/>
          <w:sz w:val="24"/>
        </w:rPr>
        <w:t>小时</w:t>
      </w:r>
      <w:r w:rsidR="009B1784">
        <w:rPr>
          <w:rFonts w:hint="eastAsia"/>
          <w:sz w:val="24"/>
        </w:rPr>
        <w:t>均</w:t>
      </w:r>
      <w:r w:rsidRPr="009E4280">
        <w:rPr>
          <w:rFonts w:hint="eastAsia"/>
          <w:sz w:val="24"/>
        </w:rPr>
        <w:t>可使用；</w:t>
      </w:r>
    </w:p>
    <w:p w:rsidR="00E1161C" w:rsidRPr="00E1161C" w:rsidRDefault="009E4280" w:rsidP="00E1161C">
      <w:pPr>
        <w:numPr>
          <w:ilvl w:val="0"/>
          <w:numId w:val="27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易用性：</w:t>
      </w:r>
    </w:p>
    <w:p w:rsidR="009B1784" w:rsidRDefault="009E4280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对一个没有</w:t>
      </w:r>
      <w:r w:rsidR="00191248">
        <w:rPr>
          <w:rFonts w:hint="eastAsia"/>
          <w:sz w:val="24"/>
        </w:rPr>
        <w:t>使用</w:t>
      </w:r>
      <w:r w:rsidRPr="009B1784">
        <w:rPr>
          <w:rFonts w:hint="eastAsia"/>
          <w:sz w:val="24"/>
        </w:rPr>
        <w:t>经验的用户而言，经过</w:t>
      </w:r>
      <w:r w:rsidR="009B1784">
        <w:rPr>
          <w:rFonts w:hint="eastAsia"/>
          <w:sz w:val="24"/>
        </w:rPr>
        <w:t>3</w:t>
      </w:r>
      <w:r w:rsidRPr="009B1784">
        <w:rPr>
          <w:rFonts w:hint="eastAsia"/>
          <w:sz w:val="24"/>
        </w:rPr>
        <w:t>小时培训</w:t>
      </w:r>
      <w:r w:rsidR="00B70ABA">
        <w:rPr>
          <w:rFonts w:hint="eastAsia"/>
          <w:sz w:val="24"/>
        </w:rPr>
        <w:t>应该</w:t>
      </w:r>
      <w:r w:rsidR="009B1784">
        <w:rPr>
          <w:rFonts w:hint="eastAsia"/>
          <w:sz w:val="24"/>
        </w:rPr>
        <w:t>能够学会使用</w:t>
      </w:r>
      <w:r w:rsidRPr="009B1784">
        <w:rPr>
          <w:rFonts w:hint="eastAsia"/>
          <w:sz w:val="24"/>
        </w:rPr>
        <w:t>系统的所有功能；</w:t>
      </w:r>
    </w:p>
    <w:p w:rsidR="009E4280" w:rsidRDefault="00F844CD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经培训的</w:t>
      </w:r>
      <w:r w:rsidR="009E4280" w:rsidRPr="009B1784">
        <w:rPr>
          <w:rFonts w:hint="eastAsia"/>
          <w:sz w:val="24"/>
        </w:rPr>
        <w:t>用户</w:t>
      </w:r>
      <w:r w:rsidR="00FA2206">
        <w:rPr>
          <w:rFonts w:hint="eastAsia"/>
          <w:sz w:val="24"/>
        </w:rPr>
        <w:t>在使用系统过程中平均错误</w:t>
      </w:r>
      <w:r w:rsidR="00150617">
        <w:rPr>
          <w:rFonts w:hint="eastAsia"/>
          <w:sz w:val="24"/>
        </w:rPr>
        <w:t>次</w:t>
      </w:r>
      <w:r w:rsidR="009E4280" w:rsidRPr="009B1784">
        <w:rPr>
          <w:rFonts w:hint="eastAsia"/>
          <w:sz w:val="24"/>
        </w:rPr>
        <w:t>数不应超过</w:t>
      </w:r>
      <w:r w:rsidR="009E4280" w:rsidRPr="009B1784">
        <w:rPr>
          <w:rFonts w:hint="eastAsia"/>
          <w:sz w:val="24"/>
        </w:rPr>
        <w:t>2</w:t>
      </w:r>
      <w:r w:rsidR="009E4280" w:rsidRPr="009B1784">
        <w:rPr>
          <w:rFonts w:hint="eastAsia"/>
          <w:sz w:val="24"/>
        </w:rPr>
        <w:t>次</w:t>
      </w:r>
      <w:r w:rsidR="00150617">
        <w:rPr>
          <w:rFonts w:hint="eastAsia"/>
          <w:sz w:val="24"/>
        </w:rPr>
        <w:t>/</w:t>
      </w:r>
      <w:r w:rsidR="00150617">
        <w:rPr>
          <w:rFonts w:hint="eastAsia"/>
          <w:sz w:val="24"/>
        </w:rPr>
        <w:t>天</w:t>
      </w:r>
      <w:r w:rsidR="009E4280" w:rsidRPr="009B1784">
        <w:rPr>
          <w:rFonts w:hint="eastAsia"/>
          <w:sz w:val="24"/>
        </w:rPr>
        <w:t>；</w:t>
      </w:r>
    </w:p>
    <w:p w:rsidR="00E1161C" w:rsidRDefault="00E1161C" w:rsidP="00857F97">
      <w:pPr>
        <w:numPr>
          <w:ilvl w:val="0"/>
          <w:numId w:val="29"/>
        </w:numPr>
        <w:adjustRightInd w:val="0"/>
        <w:snapToGrid w:val="0"/>
        <w:spacing w:line="300" w:lineRule="auto"/>
        <w:rPr>
          <w:sz w:val="24"/>
        </w:rPr>
      </w:pPr>
      <w:r>
        <w:rPr>
          <w:rFonts w:hint="eastAsia"/>
          <w:sz w:val="24"/>
        </w:rPr>
        <w:t>系统界面应尽量简洁美观。</w:t>
      </w:r>
    </w:p>
    <w:p w:rsidR="009B1784" w:rsidRPr="009B1784" w:rsidRDefault="009B1784" w:rsidP="009B1784">
      <w:pPr>
        <w:pStyle w:val="2"/>
        <w:numPr>
          <w:ilvl w:val="2"/>
          <w:numId w:val="2"/>
        </w:numPr>
        <w:topLinePunct/>
        <w:adjustRightInd w:val="0"/>
        <w:snapToGrid w:val="0"/>
        <w:spacing w:before="120" w:after="120" w:line="300" w:lineRule="auto"/>
        <w:ind w:left="0" w:firstLine="0"/>
        <w:rPr>
          <w:rFonts w:ascii="Times New Roman" w:hAnsi="Times New Roman"/>
          <w:b w:val="0"/>
          <w:sz w:val="28"/>
          <w:szCs w:val="28"/>
          <w:lang w:eastAsia="zh-CN"/>
        </w:rPr>
      </w:pPr>
      <w:bookmarkStart w:id="18" w:name="_Toc87965579"/>
      <w:r>
        <w:rPr>
          <w:rFonts w:ascii="Times New Roman" w:hAnsi="Times New Roman" w:hint="eastAsia"/>
          <w:b w:val="0"/>
          <w:sz w:val="28"/>
          <w:szCs w:val="28"/>
          <w:lang w:eastAsia="zh-CN"/>
        </w:rPr>
        <w:t>约束条件</w:t>
      </w:r>
      <w:bookmarkEnd w:id="18"/>
    </w:p>
    <w:p w:rsid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E4280">
        <w:rPr>
          <w:rFonts w:hint="eastAsia"/>
          <w:sz w:val="24"/>
        </w:rPr>
        <w:t>系统用户</w:t>
      </w:r>
      <w:r w:rsidR="009B1784">
        <w:rPr>
          <w:rFonts w:hint="eastAsia"/>
          <w:sz w:val="24"/>
        </w:rPr>
        <w:t>界面应</w:t>
      </w:r>
      <w:r w:rsidRPr="009E4280">
        <w:rPr>
          <w:rFonts w:hint="eastAsia"/>
          <w:sz w:val="24"/>
        </w:rPr>
        <w:t>采用图形化界面</w:t>
      </w:r>
      <w:r w:rsidR="009B1784">
        <w:rPr>
          <w:rFonts w:hint="eastAsia"/>
          <w:sz w:val="24"/>
        </w:rPr>
        <w:t>；</w:t>
      </w:r>
    </w:p>
    <w:p w:rsidR="00071C53" w:rsidRPr="009B1784" w:rsidRDefault="009E4280" w:rsidP="009B1784">
      <w:pPr>
        <w:numPr>
          <w:ilvl w:val="0"/>
          <w:numId w:val="28"/>
        </w:numPr>
        <w:adjustRightInd w:val="0"/>
        <w:snapToGrid w:val="0"/>
        <w:spacing w:line="300" w:lineRule="auto"/>
        <w:rPr>
          <w:sz w:val="24"/>
        </w:rPr>
      </w:pPr>
      <w:r w:rsidRPr="009B1784">
        <w:rPr>
          <w:rFonts w:hint="eastAsia"/>
          <w:sz w:val="24"/>
        </w:rPr>
        <w:t>系统</w:t>
      </w:r>
      <w:r w:rsidR="00EB475D">
        <w:rPr>
          <w:rFonts w:hint="eastAsia"/>
          <w:sz w:val="24"/>
        </w:rPr>
        <w:t>应使用数据库存储和操作用户业务相关数据</w:t>
      </w:r>
      <w:r w:rsidR="00FA2206">
        <w:rPr>
          <w:rFonts w:hint="eastAsia"/>
          <w:sz w:val="24"/>
        </w:rPr>
        <w:t>。</w:t>
      </w:r>
    </w:p>
    <w:sectPr w:rsidR="00071C53" w:rsidRPr="009B1784" w:rsidSect="008B3182">
      <w:headerReference w:type="first" r:id="rId21"/>
      <w:pgSz w:w="11906" w:h="16838"/>
      <w:pgMar w:top="1440" w:right="1800" w:bottom="1440" w:left="1800" w:header="851" w:footer="992" w:gutter="0"/>
      <w:pgNumType w:start="1"/>
      <w:cols w:space="720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053C0E" w:rsidRDefault="00053C0E">
      <w:r>
        <w:separator/>
      </w:r>
    </w:p>
  </w:endnote>
  <w:endnote w:type="continuationSeparator" w:id="0">
    <w:p w:rsidR="00053C0E" w:rsidRDefault="00053C0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_GB2312">
    <w:altName w:val="楷体"/>
    <w:charset w:val="86"/>
    <w:family w:val="modern"/>
    <w:pitch w:val="fixed"/>
    <w:sig w:usb0="00000001" w:usb1="080E0000" w:usb2="00000010" w:usb3="00000000" w:csb0="0004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 w:rsidP="008B3182">
    <w:pPr>
      <w:pStyle w:val="af0"/>
      <w:framePr w:wrap="around" w:vAnchor="text" w:hAnchor="margin" w:xAlign="center" w:y="1"/>
      <w:rPr>
        <w:rStyle w:val="a3"/>
      </w:rPr>
    </w:pPr>
    <w:r>
      <w:fldChar w:fldCharType="begin"/>
    </w:r>
    <w:r>
      <w:rPr>
        <w:rStyle w:val="a3"/>
      </w:rPr>
      <w:instrText xml:space="preserve">PAGE  </w:instrText>
    </w:r>
    <w:r>
      <w:fldChar w:fldCharType="end"/>
    </w:r>
  </w:p>
  <w:p w:rsidR="00321ECC" w:rsidRDefault="00321ECC">
    <w:pPr>
      <w:pStyle w:val="af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f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f0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 w:rsidP="00D61324">
    <w:pPr>
      <w:pStyle w:val="af0"/>
      <w:framePr w:wrap="around" w:vAnchor="text" w:hAnchor="margin" w:xAlign="center" w:y="1"/>
      <w:rPr>
        <w:rStyle w:val="a3"/>
      </w:rPr>
    </w:pPr>
    <w:r>
      <w:rPr>
        <w:rStyle w:val="a3"/>
      </w:rPr>
      <w:fldChar w:fldCharType="begin"/>
    </w:r>
    <w:r>
      <w:rPr>
        <w:rStyle w:val="a3"/>
      </w:rPr>
      <w:instrText xml:space="preserve">PAGE  </w:instrText>
    </w:r>
    <w:r>
      <w:rPr>
        <w:rStyle w:val="a3"/>
      </w:rPr>
      <w:fldChar w:fldCharType="separate"/>
    </w:r>
    <w:r w:rsidR="0025016A">
      <w:rPr>
        <w:rStyle w:val="a3"/>
        <w:noProof/>
      </w:rPr>
      <w:t>2</w:t>
    </w:r>
    <w:r>
      <w:rPr>
        <w:rStyle w:val="a3"/>
      </w:rPr>
      <w:fldChar w:fldCharType="end"/>
    </w:r>
  </w:p>
  <w:p w:rsidR="00321ECC" w:rsidRDefault="00F875A1">
    <w:pPr>
      <w:pStyle w:val="aa"/>
    </w:pPr>
    <w:r>
      <w:rPr>
        <w:noProof/>
      </w:rPr>
      <mc:AlternateContent>
        <mc:Choice Requires="wps">
          <w:drawing>
            <wp:anchor distT="0" distB="0" distL="114300" distR="114300" simplePos="0" relativeHeight="251657728" behindDoc="0" locked="0" layoutInCell="1" allowOverlap="1">
              <wp:simplePos x="0" y="0"/>
              <wp:positionH relativeFrom="margin">
                <wp:align>center</wp:align>
              </wp:positionH>
              <wp:positionV relativeFrom="paragraph">
                <wp:posOffset>0</wp:posOffset>
              </wp:positionV>
              <wp:extent cx="114935" cy="153035"/>
              <wp:effectExtent l="0" t="0" r="1905" b="3810"/>
              <wp:wrapNone/>
              <wp:docPr id="1" name="文本框8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114935" cy="15303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321ECC" w:rsidRDefault="00321ECC">
                          <w:pPr>
                            <w:pStyle w:val="af0"/>
                            <w:rPr>
                              <w:rStyle w:val="a3"/>
                              <w:rFonts w:eastAsia="Arial Unicode MS"/>
                              <w:sz w:val="21"/>
                              <w:szCs w:val="21"/>
                            </w:rPr>
                          </w:pPr>
                        </w:p>
                      </w:txbxContent>
                    </wps:txbx>
                    <wps:bodyPr rot="0" vert="horz" wrap="none" lIns="0" tIns="0" rIns="0" bIns="0" anchor="t" anchorCtr="0" upright="1"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rect id="文本框83" o:spid="_x0000_s1026" style="position:absolute;left:0;text-align:left;margin-left:0;margin-top:0;width:9.05pt;height:12.05pt;z-index:251657728;visibility:visible;mso-wrap-style:none;mso-width-percent:0;mso-height-percent:0;mso-wrap-distance-left:9pt;mso-wrap-distance-top:0;mso-wrap-distance-right:9pt;mso-wrap-distance-bottom:0;mso-position-horizontal:center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" filled="f" stroked="f">
              <v:textbox style="mso-fit-shape-to-text:t" inset="0,0,0,0">
                <w:txbxContent>
                  <w:p w:rsidR="00321ECC" w:rsidRDefault="00321ECC">
                    <w:pPr>
                      <w:pStyle w:val="af0"/>
                      <w:rPr>
                        <w:rStyle w:val="a3"/>
                        <w:rFonts w:eastAsia="Arial Unicode MS"/>
                        <w:sz w:val="21"/>
                        <w:szCs w:val="21"/>
                      </w:rPr>
                    </w:pPr>
                  </w:p>
                </w:txbxContent>
              </v:textbox>
              <w10:wrap anchorx="margin"/>
            </v:rect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053C0E" w:rsidRDefault="00053C0E">
      <w:r>
        <w:separator/>
      </w:r>
    </w:p>
  </w:footnote>
  <w:footnote w:type="continuationSeparator" w:id="0">
    <w:p w:rsidR="00053C0E" w:rsidRDefault="00053C0E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6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>
    <w:pPr>
      <w:pStyle w:val="a6"/>
      <w:pBdr>
        <w:bottom w:val="none" w:sz="0" w:space="0" w:color="auto"/>
      </w:pBd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860A2F" w:rsidRDefault="00860A2F">
    <w:pPr>
      <w:pStyle w:val="a6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Pr="00491356" w:rsidRDefault="00321ECC" w:rsidP="00B654D2">
    <w:pPr>
      <w:pStyle w:val="a6"/>
      <w:pBdr>
        <w:bottom w:val="double" w:sz="4" w:space="1" w:color="auto"/>
      </w:pBdr>
      <w:rPr>
        <w:sz w:val="21"/>
        <w:szCs w:val="21"/>
        <w:lang w:eastAsia="zh-CN"/>
      </w:rPr>
    </w:pPr>
    <w:r>
      <w:rPr>
        <w:rFonts w:hint="eastAsia"/>
        <w:sz w:val="21"/>
        <w:szCs w:val="21"/>
      </w:rPr>
      <w:t>《</w:t>
    </w:r>
    <w:proofErr w:type="spellStart"/>
    <w:r>
      <w:rPr>
        <w:rFonts w:hint="eastAsia"/>
        <w:sz w:val="21"/>
        <w:szCs w:val="21"/>
      </w:rPr>
      <w:t>软件</w:t>
    </w:r>
    <w:r>
      <w:rPr>
        <w:rFonts w:hint="eastAsia"/>
        <w:sz w:val="21"/>
        <w:szCs w:val="21"/>
        <w:lang w:eastAsia="zh-CN"/>
      </w:rPr>
      <w:t>过程与工具</w:t>
    </w:r>
    <w:proofErr w:type="spellEnd"/>
    <w:r>
      <w:rPr>
        <w:rFonts w:hint="eastAsia"/>
        <w:sz w:val="21"/>
        <w:szCs w:val="21"/>
      </w:rPr>
      <w:t>》</w:t>
    </w:r>
    <w:proofErr w:type="spellStart"/>
    <w:r>
      <w:rPr>
        <w:rFonts w:hint="eastAsia"/>
        <w:sz w:val="21"/>
        <w:szCs w:val="21"/>
        <w:lang w:eastAsia="zh-CN"/>
      </w:rPr>
      <w:t>实验报告</w:t>
    </w:r>
    <w:proofErr w:type="spellEnd"/>
    <w:r>
      <w:rPr>
        <w:rFonts w:hint="eastAsia"/>
        <w:sz w:val="21"/>
        <w:szCs w:val="21"/>
        <w:lang w:eastAsia="zh-CN"/>
      </w:rPr>
      <w:t xml:space="preserve"> </w:t>
    </w:r>
    <w:r w:rsidR="00860A2F">
      <w:rPr>
        <w:sz w:val="21"/>
        <w:szCs w:val="21"/>
        <w:lang w:eastAsia="zh-CN"/>
      </w:rPr>
      <w:t xml:space="preserve"> </w:t>
    </w:r>
    <w:r>
      <w:rPr>
        <w:sz w:val="21"/>
        <w:szCs w:val="21"/>
        <w:lang w:eastAsia="zh-CN"/>
      </w:rPr>
      <w:t xml:space="preserve"> </w:t>
    </w:r>
    <w:r w:rsidR="00860A2F">
      <w:rPr>
        <w:rFonts w:hint="eastAsia"/>
        <w:sz w:val="21"/>
        <w:szCs w:val="21"/>
        <w:lang w:eastAsia="zh-CN"/>
      </w:rPr>
      <w:t>综合实践</w:t>
    </w:r>
    <w:r w:rsidR="00860A2F">
      <w:rPr>
        <w:rFonts w:hint="eastAsia"/>
        <w:sz w:val="21"/>
        <w:szCs w:val="21"/>
        <w:lang w:eastAsia="zh-CN"/>
      </w:rPr>
      <w:t>1</w:t>
    </w:r>
    <w:r w:rsidR="00860A2F">
      <w:rPr>
        <w:rFonts w:hint="eastAsia"/>
        <w:sz w:val="21"/>
        <w:szCs w:val="21"/>
        <w:lang w:eastAsia="zh-CN"/>
      </w:rPr>
      <w:t>（</w:t>
    </w:r>
    <w:r>
      <w:rPr>
        <w:rFonts w:hint="eastAsia"/>
        <w:sz w:val="21"/>
        <w:szCs w:val="21"/>
        <w:lang w:eastAsia="zh-CN"/>
      </w:rPr>
      <w:t>Lab</w:t>
    </w:r>
    <w:r w:rsidR="004A630A">
      <w:rPr>
        <w:rFonts w:hint="eastAsia"/>
        <w:sz w:val="21"/>
        <w:szCs w:val="21"/>
        <w:lang w:eastAsia="zh-CN"/>
      </w:rPr>
      <w:t>4</w:t>
    </w:r>
    <w:r w:rsidR="00860A2F">
      <w:rPr>
        <w:rFonts w:hint="eastAsia"/>
        <w:sz w:val="21"/>
        <w:szCs w:val="21"/>
        <w:lang w:eastAsia="zh-CN"/>
      </w:rPr>
      <w:t>）</w:t>
    </w:r>
    <w:r>
      <w:rPr>
        <w:rFonts w:hint="eastAsia"/>
        <w:sz w:val="21"/>
        <w:szCs w:val="21"/>
        <w:lang w:eastAsia="zh-CN"/>
      </w:rPr>
      <w:t>：</w:t>
    </w:r>
    <w:r w:rsidR="004A630A" w:rsidRPr="004A630A">
      <w:rPr>
        <w:rFonts w:hint="eastAsia"/>
        <w:sz w:val="21"/>
        <w:szCs w:val="21"/>
        <w:lang w:eastAsia="zh-CN"/>
      </w:rPr>
      <w:t>项目需求分析规格说明书</w:t>
    </w:r>
    <w:r w:rsidR="004A630A" w:rsidRPr="004A630A">
      <w:rPr>
        <w:rFonts w:hint="eastAsia"/>
        <w:sz w:val="21"/>
        <w:szCs w:val="21"/>
        <w:lang w:eastAsia="zh-CN"/>
      </w:rPr>
      <w:t>V1.0</w:t>
    </w: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21ECC" w:rsidRDefault="00321ECC">
    <w:pPr>
      <w:pStyle w:val="a6"/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jc w:val="both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000010"/>
    <w:multiLevelType w:val="multilevel"/>
    <w:tmpl w:val="00000010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1" w15:restartNumberingAfterBreak="0">
    <w:nsid w:val="00000011"/>
    <w:multiLevelType w:val="multilevel"/>
    <w:tmpl w:val="00000011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pStyle w:val="1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" w15:restartNumberingAfterBreak="0">
    <w:nsid w:val="00000012"/>
    <w:multiLevelType w:val="multilevel"/>
    <w:tmpl w:val="00000012"/>
    <w:lvl w:ilvl="0">
      <w:start w:val="1"/>
      <w:numFmt w:val="decimal"/>
      <w:lvlText w:val="%1."/>
      <w:lvlJc w:val="left"/>
      <w:pPr>
        <w:ind w:left="84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3" w15:restartNumberingAfterBreak="0">
    <w:nsid w:val="00000018"/>
    <w:multiLevelType w:val="multilevel"/>
    <w:tmpl w:val="00000018"/>
    <w:lvl w:ilvl="0">
      <w:start w:val="3"/>
      <w:numFmt w:val="bullet"/>
      <w:lvlText w:val="●"/>
      <w:lvlJc w:val="left"/>
      <w:pPr>
        <w:tabs>
          <w:tab w:val="num" w:pos="1200"/>
        </w:tabs>
        <w:ind w:left="1200" w:hanging="360"/>
      </w:pPr>
      <w:rPr>
        <w:rFonts w:ascii="宋体" w:eastAsia="宋体" w:hAnsi="宋体" w:hint="default"/>
      </w:rPr>
    </w:lvl>
    <w:lvl w:ilvl="1">
      <w:start w:val="1"/>
      <w:numFmt w:val="bullet"/>
      <w:lvlText w:val="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4" w15:restartNumberingAfterBreak="0">
    <w:nsid w:val="0000001B"/>
    <w:multiLevelType w:val="multilevel"/>
    <w:tmpl w:val="0000001B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5" w15:restartNumberingAfterBreak="0">
    <w:nsid w:val="0000001C"/>
    <w:multiLevelType w:val="multilevel"/>
    <w:tmpl w:val="0000001C"/>
    <w:lvl w:ilvl="0">
      <w:start w:val="1"/>
      <w:numFmt w:val="decimal"/>
      <w:lvlText w:val="%1．"/>
      <w:lvlJc w:val="left"/>
      <w:pPr>
        <w:ind w:left="16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6" w15:restartNumberingAfterBreak="0">
    <w:nsid w:val="0000001D"/>
    <w:multiLevelType w:val="multilevel"/>
    <w:tmpl w:val="0000001D"/>
    <w:lvl w:ilvl="0">
      <w:start w:val="1"/>
      <w:numFmt w:val="decimal"/>
      <w:lvlText w:val="%1）"/>
      <w:lvlJc w:val="left"/>
      <w:pPr>
        <w:ind w:left="72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0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4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8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140" w:hanging="420"/>
      </w:pPr>
      <w:rPr>
        <w:rFonts w:ascii="Times New Roman" w:hint="default"/>
      </w:rPr>
    </w:lvl>
  </w:abstractNum>
  <w:abstractNum w:abstractNumId="7" w15:restartNumberingAfterBreak="0">
    <w:nsid w:val="0000001E"/>
    <w:multiLevelType w:val="multilevel"/>
    <w:tmpl w:val="0000001E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8" w15:restartNumberingAfterBreak="0">
    <w:nsid w:val="0000001F"/>
    <w:multiLevelType w:val="multilevel"/>
    <w:tmpl w:val="0000001F"/>
    <w:lvl w:ilvl="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宋体" w:hAnsi="宋体" w:hint="default"/>
      </w:rPr>
    </w:lvl>
  </w:abstractNum>
  <w:abstractNum w:abstractNumId="9" w15:restartNumberingAfterBreak="0">
    <w:nsid w:val="00000020"/>
    <w:multiLevelType w:val="multilevel"/>
    <w:tmpl w:val="00000020"/>
    <w:lvl w:ilvl="0">
      <w:start w:val="1"/>
      <w:numFmt w:val="lowerLetter"/>
      <w:lvlText w:val="%1."/>
      <w:lvlJc w:val="left"/>
      <w:pPr>
        <w:ind w:left="36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84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26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168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10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52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294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36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3780" w:hanging="420"/>
      </w:pPr>
      <w:rPr>
        <w:rFonts w:ascii="Times New Roman" w:hint="default"/>
      </w:rPr>
    </w:lvl>
  </w:abstractNum>
  <w:abstractNum w:abstractNumId="10" w15:restartNumberingAfterBreak="0">
    <w:nsid w:val="00000021"/>
    <w:multiLevelType w:val="multilevel"/>
    <w:tmpl w:val="00000021"/>
    <w:lvl w:ilvl="0">
      <w:start w:val="1"/>
      <w:numFmt w:val="decimal"/>
      <w:lvlText w:val="%1）"/>
      <w:lvlJc w:val="left"/>
      <w:pPr>
        <w:ind w:left="780" w:hanging="36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126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168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10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252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294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336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378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4200" w:hanging="420"/>
      </w:pPr>
      <w:rPr>
        <w:rFonts w:ascii="Times New Roman" w:hint="default"/>
      </w:rPr>
    </w:lvl>
  </w:abstractNum>
  <w:abstractNum w:abstractNumId="11" w15:restartNumberingAfterBreak="0">
    <w:nsid w:val="00000022"/>
    <w:multiLevelType w:val="multilevel"/>
    <w:tmpl w:val="00000022"/>
    <w:lvl w:ilvl="0">
      <w:start w:val="3"/>
      <w:numFmt w:val="bullet"/>
      <w:lvlText w:val="●"/>
      <w:lvlJc w:val="left"/>
      <w:pPr>
        <w:tabs>
          <w:tab w:val="num" w:pos="780"/>
        </w:tabs>
        <w:ind w:left="780" w:hanging="360"/>
      </w:pPr>
      <w:rPr>
        <w:rFonts w:ascii="宋体" w:eastAsia="宋体" w:hAnsi="宋体" w:hint="default"/>
      </w:rPr>
    </w:lvl>
    <w:lvl w:ilvl="1">
      <w:start w:val="1"/>
      <w:numFmt w:val="bullet"/>
      <w:lvlText w:val="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00"/>
        </w:tabs>
        <w:ind w:left="4200" w:hanging="420"/>
      </w:pPr>
      <w:rPr>
        <w:rFonts w:ascii="Wingdings" w:hAnsi="Wingdings" w:hint="default"/>
      </w:rPr>
    </w:lvl>
  </w:abstractNum>
  <w:abstractNum w:abstractNumId="12" w15:restartNumberingAfterBreak="0">
    <w:nsid w:val="00000023"/>
    <w:multiLevelType w:val="multilevel"/>
    <w:tmpl w:val="00000023"/>
    <w:lvl w:ilvl="0">
      <w:start w:val="1"/>
      <w:numFmt w:val="decimal"/>
      <w:lvlText w:val="%1."/>
      <w:lvlJc w:val="left"/>
      <w:pPr>
        <w:ind w:left="1680" w:hanging="420"/>
      </w:pPr>
      <w:rPr>
        <w:rFonts w:ascii="Times New Roman" w:hint="default"/>
      </w:rPr>
    </w:lvl>
    <w:lvl w:ilvl="1">
      <w:start w:val="1"/>
      <w:numFmt w:val="lowerLetter"/>
      <w:lvlText w:val="%2)"/>
      <w:lvlJc w:val="left"/>
      <w:pPr>
        <w:ind w:left="2100" w:hanging="420"/>
      </w:pPr>
      <w:rPr>
        <w:rFonts w:ascii="Times New Roman" w:hint="default"/>
      </w:rPr>
    </w:lvl>
    <w:lvl w:ilvl="2">
      <w:start w:val="1"/>
      <w:numFmt w:val="lowerRoman"/>
      <w:lvlText w:val="%3."/>
      <w:lvlJc w:val="right"/>
      <w:pPr>
        <w:ind w:left="2520" w:hanging="420"/>
      </w:pPr>
      <w:rPr>
        <w:rFonts w:ascii="Times New Roman" w:hint="default"/>
      </w:rPr>
    </w:lvl>
    <w:lvl w:ilvl="3">
      <w:start w:val="1"/>
      <w:numFmt w:val="decimal"/>
      <w:lvlText w:val="%4."/>
      <w:lvlJc w:val="left"/>
      <w:pPr>
        <w:ind w:left="2940" w:hanging="420"/>
      </w:pPr>
      <w:rPr>
        <w:rFonts w:ascii="Times New Roman" w:hint="default"/>
      </w:rPr>
    </w:lvl>
    <w:lvl w:ilvl="4">
      <w:start w:val="1"/>
      <w:numFmt w:val="lowerLetter"/>
      <w:lvlText w:val="%5)"/>
      <w:lvlJc w:val="left"/>
      <w:pPr>
        <w:ind w:left="3360" w:hanging="420"/>
      </w:pPr>
      <w:rPr>
        <w:rFonts w:ascii="Times New Roman" w:hint="default"/>
      </w:rPr>
    </w:lvl>
    <w:lvl w:ilvl="5">
      <w:start w:val="1"/>
      <w:numFmt w:val="lowerRoman"/>
      <w:lvlText w:val="%6."/>
      <w:lvlJc w:val="right"/>
      <w:pPr>
        <w:ind w:left="3780" w:hanging="420"/>
      </w:pPr>
      <w:rPr>
        <w:rFonts w:ascii="Times New Roman" w:hint="default"/>
      </w:rPr>
    </w:lvl>
    <w:lvl w:ilvl="6">
      <w:start w:val="1"/>
      <w:numFmt w:val="decimal"/>
      <w:lvlText w:val="%7."/>
      <w:lvlJc w:val="left"/>
      <w:pPr>
        <w:ind w:left="4200" w:hanging="420"/>
      </w:pPr>
      <w:rPr>
        <w:rFonts w:ascii="Times New Roman" w:hint="default"/>
      </w:rPr>
    </w:lvl>
    <w:lvl w:ilvl="7">
      <w:start w:val="1"/>
      <w:numFmt w:val="lowerLetter"/>
      <w:lvlText w:val="%8)"/>
      <w:lvlJc w:val="left"/>
      <w:pPr>
        <w:ind w:left="4620" w:hanging="420"/>
      </w:pPr>
      <w:rPr>
        <w:rFonts w:ascii="Times New Roman" w:hint="default"/>
      </w:rPr>
    </w:lvl>
    <w:lvl w:ilvl="8">
      <w:start w:val="1"/>
      <w:numFmt w:val="lowerRoman"/>
      <w:lvlText w:val="%9."/>
      <w:lvlJc w:val="right"/>
      <w:pPr>
        <w:ind w:left="5040" w:hanging="420"/>
      </w:pPr>
      <w:rPr>
        <w:rFonts w:ascii="Times New Roman" w:hint="default"/>
      </w:rPr>
    </w:lvl>
  </w:abstractNum>
  <w:abstractNum w:abstractNumId="13" w15:restartNumberingAfterBreak="0">
    <w:nsid w:val="00000024"/>
    <w:multiLevelType w:val="multilevel"/>
    <w:tmpl w:val="00000024"/>
    <w:lvl w:ilvl="0">
      <w:start w:val="1"/>
      <w:numFmt w:val="bullet"/>
      <w:lvlText w:val="•"/>
      <w:lvlJc w:val="left"/>
      <w:pPr>
        <w:tabs>
          <w:tab w:val="num" w:pos="780"/>
        </w:tabs>
        <w:ind w:left="780" w:hanging="360"/>
      </w:pPr>
      <w:rPr>
        <w:rFonts w:ascii="宋体" w:hAnsi="宋体" w:hint="default"/>
      </w:rPr>
    </w:lvl>
    <w:lvl w:ilvl="1">
      <w:start w:val="186"/>
      <w:numFmt w:val="bullet"/>
      <w:lvlText w:val="•"/>
      <w:lvlJc w:val="left"/>
      <w:pPr>
        <w:tabs>
          <w:tab w:val="num" w:pos="1500"/>
        </w:tabs>
        <w:ind w:left="1500" w:hanging="360"/>
      </w:pPr>
      <w:rPr>
        <w:rFonts w:ascii="宋体" w:hAnsi="宋体" w:hint="default"/>
      </w:rPr>
    </w:lvl>
    <w:lvl w:ilvl="2">
      <w:start w:val="1"/>
      <w:numFmt w:val="bullet"/>
      <w:lvlText w:val="•"/>
      <w:lvlJc w:val="left"/>
      <w:pPr>
        <w:tabs>
          <w:tab w:val="num" w:pos="2220"/>
        </w:tabs>
        <w:ind w:left="2220" w:hanging="360"/>
      </w:pPr>
      <w:rPr>
        <w:rFonts w:ascii="宋体" w:hAnsi="宋体" w:hint="default"/>
      </w:rPr>
    </w:lvl>
    <w:lvl w:ilvl="3">
      <w:start w:val="1"/>
      <w:numFmt w:val="bullet"/>
      <w:lvlText w:val="•"/>
      <w:lvlJc w:val="left"/>
      <w:pPr>
        <w:tabs>
          <w:tab w:val="num" w:pos="2940"/>
        </w:tabs>
        <w:ind w:left="2940" w:hanging="360"/>
      </w:pPr>
      <w:rPr>
        <w:rFonts w:ascii="宋体" w:hAnsi="宋体" w:hint="default"/>
      </w:rPr>
    </w:lvl>
    <w:lvl w:ilvl="4">
      <w:start w:val="1"/>
      <w:numFmt w:val="bullet"/>
      <w:lvlText w:val="•"/>
      <w:lvlJc w:val="left"/>
      <w:pPr>
        <w:tabs>
          <w:tab w:val="num" w:pos="3660"/>
        </w:tabs>
        <w:ind w:left="3660" w:hanging="360"/>
      </w:pPr>
      <w:rPr>
        <w:rFonts w:ascii="宋体" w:hAnsi="宋体" w:hint="default"/>
      </w:rPr>
    </w:lvl>
    <w:lvl w:ilvl="5">
      <w:start w:val="1"/>
      <w:numFmt w:val="bullet"/>
      <w:lvlText w:val="•"/>
      <w:lvlJc w:val="left"/>
      <w:pPr>
        <w:tabs>
          <w:tab w:val="num" w:pos="4380"/>
        </w:tabs>
        <w:ind w:left="4380" w:hanging="360"/>
      </w:pPr>
      <w:rPr>
        <w:rFonts w:ascii="宋体" w:hAnsi="宋体" w:hint="default"/>
      </w:rPr>
    </w:lvl>
    <w:lvl w:ilvl="6">
      <w:start w:val="1"/>
      <w:numFmt w:val="bullet"/>
      <w:lvlText w:val="•"/>
      <w:lvlJc w:val="left"/>
      <w:pPr>
        <w:tabs>
          <w:tab w:val="num" w:pos="5100"/>
        </w:tabs>
        <w:ind w:left="5100" w:hanging="360"/>
      </w:pPr>
      <w:rPr>
        <w:rFonts w:ascii="宋体" w:hAnsi="宋体" w:hint="default"/>
      </w:rPr>
    </w:lvl>
    <w:lvl w:ilvl="7">
      <w:start w:val="1"/>
      <w:numFmt w:val="bullet"/>
      <w:lvlText w:val="•"/>
      <w:lvlJc w:val="left"/>
      <w:pPr>
        <w:tabs>
          <w:tab w:val="num" w:pos="5820"/>
        </w:tabs>
        <w:ind w:left="5820" w:hanging="360"/>
      </w:pPr>
      <w:rPr>
        <w:rFonts w:ascii="宋体" w:hAnsi="宋体" w:hint="default"/>
      </w:rPr>
    </w:lvl>
    <w:lvl w:ilvl="8">
      <w:start w:val="1"/>
      <w:numFmt w:val="bullet"/>
      <w:lvlText w:val="•"/>
      <w:lvlJc w:val="left"/>
      <w:pPr>
        <w:tabs>
          <w:tab w:val="num" w:pos="6540"/>
        </w:tabs>
        <w:ind w:left="6540" w:hanging="360"/>
      </w:pPr>
      <w:rPr>
        <w:rFonts w:ascii="宋体" w:hAnsi="宋体" w:hint="default"/>
      </w:rPr>
    </w:lvl>
  </w:abstractNum>
  <w:abstractNum w:abstractNumId="14" w15:restartNumberingAfterBreak="0">
    <w:nsid w:val="00000028"/>
    <w:multiLevelType w:val="multilevel"/>
    <w:tmpl w:val="E356E578"/>
    <w:lvl w:ilvl="0">
      <w:start w:val="1"/>
      <w:numFmt w:val="decimal"/>
      <w:suff w:val="space"/>
      <w:lvlText w:val="%1"/>
      <w:lvlJc w:val="left"/>
      <w:pPr>
        <w:ind w:left="227" w:hanging="227"/>
      </w:pPr>
      <w:rPr>
        <w:rFonts w:hint="eastAsia"/>
        <w:b/>
      </w:rPr>
    </w:lvl>
    <w:lvl w:ilvl="1">
      <w:start w:val="1"/>
      <w:numFmt w:val="decimal"/>
      <w:suff w:val="space"/>
      <w:lvlText w:val="%1.%2"/>
      <w:lvlJc w:val="left"/>
      <w:pPr>
        <w:ind w:left="0" w:firstLine="425"/>
      </w:pPr>
      <w:rPr>
        <w:rFonts w:hint="eastAsia"/>
        <w:b/>
        <w:lang w:val="en-US"/>
      </w:rPr>
    </w:lvl>
    <w:lvl w:ilvl="2">
      <w:start w:val="1"/>
      <w:numFmt w:val="decimal"/>
      <w:suff w:val="space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04F43A72"/>
    <w:multiLevelType w:val="hybridMultilevel"/>
    <w:tmpl w:val="DD16111E"/>
    <w:lvl w:ilvl="0" w:tplc="04090019">
      <w:start w:val="1"/>
      <w:numFmt w:val="lowerLetter"/>
      <w:lvlText w:val="%1)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6" w15:restartNumberingAfterBreak="0">
    <w:nsid w:val="06F75A6D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0B057891"/>
    <w:multiLevelType w:val="hybridMultilevel"/>
    <w:tmpl w:val="2F2881C2"/>
    <w:lvl w:ilvl="0" w:tplc="0409000F">
      <w:start w:val="1"/>
      <w:numFmt w:val="decimal"/>
      <w:lvlText w:val="%1."/>
      <w:lvlJc w:val="left"/>
      <w:pPr>
        <w:ind w:left="900" w:hanging="420"/>
      </w:p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18" w15:restartNumberingAfterBreak="0">
    <w:nsid w:val="18A52877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9" w15:restartNumberingAfterBreak="0">
    <w:nsid w:val="18E06E49"/>
    <w:multiLevelType w:val="hybridMultilevel"/>
    <w:tmpl w:val="572ED730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0" w15:restartNumberingAfterBreak="0">
    <w:nsid w:val="1D3B0F73"/>
    <w:multiLevelType w:val="hybridMultilevel"/>
    <w:tmpl w:val="E84088DE"/>
    <w:lvl w:ilvl="0" w:tplc="04090001">
      <w:start w:val="1"/>
      <w:numFmt w:val="bullet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1" w15:restartNumberingAfterBreak="0">
    <w:nsid w:val="1EB24F99"/>
    <w:multiLevelType w:val="hybridMultilevel"/>
    <w:tmpl w:val="F774D2D6"/>
    <w:lvl w:ilvl="0" w:tplc="F7341F94">
      <w:start w:val="1"/>
      <w:numFmt w:val="bullet"/>
      <w:suff w:val="space"/>
      <w:lvlText w:val=""/>
      <w:lvlJc w:val="left"/>
      <w:pPr>
        <w:ind w:left="84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0" w:hanging="420"/>
      </w:pPr>
      <w:rPr>
        <w:rFonts w:ascii="Wingdings" w:hAnsi="Wingdings" w:hint="default"/>
      </w:rPr>
    </w:lvl>
  </w:abstractNum>
  <w:abstractNum w:abstractNumId="22" w15:restartNumberingAfterBreak="0">
    <w:nsid w:val="221E12A7"/>
    <w:multiLevelType w:val="hybridMultilevel"/>
    <w:tmpl w:val="1BB8BAF0"/>
    <w:lvl w:ilvl="0" w:tplc="435A2266">
      <w:start w:val="1"/>
      <w:numFmt w:val="decimal"/>
      <w:suff w:val="space"/>
      <w:lvlText w:val="（%1）"/>
      <w:lvlJc w:val="left"/>
      <w:pPr>
        <w:ind w:left="90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320" w:hanging="420"/>
      </w:pPr>
    </w:lvl>
    <w:lvl w:ilvl="2" w:tplc="0409001B" w:tentative="1">
      <w:start w:val="1"/>
      <w:numFmt w:val="lowerRoman"/>
      <w:lvlText w:val="%3."/>
      <w:lvlJc w:val="right"/>
      <w:pPr>
        <w:ind w:left="1740" w:hanging="420"/>
      </w:pPr>
    </w:lvl>
    <w:lvl w:ilvl="3" w:tplc="0409000F" w:tentative="1">
      <w:start w:val="1"/>
      <w:numFmt w:val="decimal"/>
      <w:lvlText w:val="%4."/>
      <w:lvlJc w:val="left"/>
      <w:pPr>
        <w:ind w:left="2160" w:hanging="420"/>
      </w:pPr>
    </w:lvl>
    <w:lvl w:ilvl="4" w:tplc="04090019" w:tentative="1">
      <w:start w:val="1"/>
      <w:numFmt w:val="lowerLetter"/>
      <w:lvlText w:val="%5)"/>
      <w:lvlJc w:val="left"/>
      <w:pPr>
        <w:ind w:left="2580" w:hanging="420"/>
      </w:pPr>
    </w:lvl>
    <w:lvl w:ilvl="5" w:tplc="0409001B" w:tentative="1">
      <w:start w:val="1"/>
      <w:numFmt w:val="lowerRoman"/>
      <w:lvlText w:val="%6."/>
      <w:lvlJc w:val="right"/>
      <w:pPr>
        <w:ind w:left="3000" w:hanging="420"/>
      </w:pPr>
    </w:lvl>
    <w:lvl w:ilvl="6" w:tplc="0409000F" w:tentative="1">
      <w:start w:val="1"/>
      <w:numFmt w:val="decimal"/>
      <w:lvlText w:val="%7."/>
      <w:lvlJc w:val="left"/>
      <w:pPr>
        <w:ind w:left="3420" w:hanging="420"/>
      </w:pPr>
    </w:lvl>
    <w:lvl w:ilvl="7" w:tplc="04090019" w:tentative="1">
      <w:start w:val="1"/>
      <w:numFmt w:val="lowerLetter"/>
      <w:lvlText w:val="%8)"/>
      <w:lvlJc w:val="left"/>
      <w:pPr>
        <w:ind w:left="3840" w:hanging="420"/>
      </w:pPr>
    </w:lvl>
    <w:lvl w:ilvl="8" w:tplc="0409001B" w:tentative="1">
      <w:start w:val="1"/>
      <w:numFmt w:val="lowerRoman"/>
      <w:lvlText w:val="%9."/>
      <w:lvlJc w:val="right"/>
      <w:pPr>
        <w:ind w:left="4260" w:hanging="420"/>
      </w:pPr>
    </w:lvl>
  </w:abstractNum>
  <w:abstractNum w:abstractNumId="23" w15:restartNumberingAfterBreak="0">
    <w:nsid w:val="23CA2854"/>
    <w:multiLevelType w:val="hybridMultilevel"/>
    <w:tmpl w:val="ADC8838E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4" w15:restartNumberingAfterBreak="0">
    <w:nsid w:val="25F72183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5" w15:restartNumberingAfterBreak="0">
    <w:nsid w:val="26A53F31"/>
    <w:multiLevelType w:val="multilevel"/>
    <w:tmpl w:val="D03A00F0"/>
    <w:lvl w:ilvl="0">
      <w:start w:val="1"/>
      <w:numFmt w:val="decimal"/>
      <w:suff w:val="space"/>
      <w:lvlText w:val="%1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suff w:val="space"/>
      <w:lvlText w:val="%1.%2"/>
      <w:lvlJc w:val="left"/>
      <w:pPr>
        <w:ind w:left="567" w:hanging="567"/>
      </w:pPr>
      <w:rPr>
        <w:rFonts w:hint="eastAsia"/>
      </w:rPr>
    </w:lvl>
    <w:lvl w:ilvl="2">
      <w:start w:val="1"/>
      <w:numFmt w:val="decimal"/>
      <w:lvlText w:val="%1.%2.%3."/>
      <w:lvlJc w:val="left"/>
      <w:pPr>
        <w:tabs>
          <w:tab w:val="num" w:pos="709"/>
        </w:tabs>
        <w:ind w:left="709" w:hanging="709"/>
      </w:pPr>
      <w:rPr>
        <w:rFonts w:hint="eastAsia"/>
      </w:rPr>
    </w:lvl>
    <w:lvl w:ilvl="3">
      <w:start w:val="1"/>
      <w:numFmt w:val="decimal"/>
      <w:lvlText w:val="%1.%2.%3.%4."/>
      <w:lvlJc w:val="left"/>
      <w:pPr>
        <w:tabs>
          <w:tab w:val="num" w:pos="851"/>
        </w:tabs>
        <w:ind w:left="851" w:hanging="851"/>
      </w:pPr>
      <w:rPr>
        <w:rFonts w:hint="eastAsia"/>
      </w:rPr>
    </w:lvl>
    <w:lvl w:ilvl="4">
      <w:start w:val="1"/>
      <w:numFmt w:val="decimal"/>
      <w:lvlText w:val="%1.%2.%3.%4.%5."/>
      <w:lvlJc w:val="left"/>
      <w:pPr>
        <w:tabs>
          <w:tab w:val="num" w:pos="992"/>
        </w:tabs>
        <w:ind w:left="992" w:hanging="992"/>
      </w:pPr>
      <w:rPr>
        <w:rFonts w:hint="eastAsia"/>
      </w:rPr>
    </w:lvl>
    <w:lvl w:ilvl="5">
      <w:start w:val="1"/>
      <w:numFmt w:val="decimal"/>
      <w:lvlText w:val="%1.%2.%3.%4.%5.%6."/>
      <w:lvlJc w:val="left"/>
      <w:pPr>
        <w:tabs>
          <w:tab w:val="num" w:pos="1134"/>
        </w:tabs>
        <w:ind w:left="1134" w:hanging="1134"/>
      </w:pPr>
      <w:rPr>
        <w:rFonts w:hint="eastAsia"/>
      </w:rPr>
    </w:lvl>
    <w:lvl w:ilvl="6">
      <w:start w:val="1"/>
      <w:numFmt w:val="decimal"/>
      <w:lvlText w:val="%1.%2.%3.%4.%5.%6.%7."/>
      <w:lvlJc w:val="left"/>
      <w:pPr>
        <w:tabs>
          <w:tab w:val="num" w:pos="1276"/>
        </w:tabs>
        <w:ind w:left="1276" w:hanging="1276"/>
      </w:pPr>
      <w:rPr>
        <w:rFonts w:hint="eastAsia"/>
      </w:rPr>
    </w:lvl>
    <w:lvl w:ilvl="7">
      <w:start w:val="1"/>
      <w:numFmt w:val="decimal"/>
      <w:lvlText w:val="%1.%2.%3.%4.%5.%6.%7.%8."/>
      <w:lvlJc w:val="left"/>
      <w:pPr>
        <w:tabs>
          <w:tab w:val="num" w:pos="1418"/>
        </w:tabs>
        <w:ind w:left="1418" w:hanging="1418"/>
      </w:pPr>
      <w:rPr>
        <w:rFonts w:hint="eastAsia"/>
      </w:rPr>
    </w:lvl>
    <w:lvl w:ilvl="8">
      <w:start w:val="1"/>
      <w:numFmt w:val="decimal"/>
      <w:lvlText w:val="%1.%2.%3.%4.%5.%6.%7.%8.%9."/>
      <w:lvlJc w:val="left"/>
      <w:pPr>
        <w:tabs>
          <w:tab w:val="num" w:pos="1559"/>
        </w:tabs>
        <w:ind w:left="1559" w:hanging="1559"/>
      </w:pPr>
      <w:rPr>
        <w:rFonts w:hint="eastAsia"/>
      </w:rPr>
    </w:lvl>
  </w:abstractNum>
  <w:abstractNum w:abstractNumId="26" w15:restartNumberingAfterBreak="0">
    <w:nsid w:val="466602D9"/>
    <w:multiLevelType w:val="hybridMultilevel"/>
    <w:tmpl w:val="FB9AE414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4A987C1E"/>
    <w:multiLevelType w:val="hybridMultilevel"/>
    <w:tmpl w:val="B98E2CBE"/>
    <w:lvl w:ilvl="0" w:tplc="0409000F">
      <w:start w:val="1"/>
      <w:numFmt w:val="decimal"/>
      <w:lvlText w:val="%1."/>
      <w:lvlJc w:val="left"/>
      <w:pPr>
        <w:ind w:left="840" w:hanging="420"/>
      </w:p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8" w15:restartNumberingAfterBreak="0">
    <w:nsid w:val="4F3571F8"/>
    <w:multiLevelType w:val="hybridMultilevel"/>
    <w:tmpl w:val="EA7648E6"/>
    <w:lvl w:ilvl="0" w:tplc="F7482258">
      <w:start w:val="1"/>
      <w:numFmt w:val="decimal"/>
      <w:suff w:val="space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5" w:hanging="420"/>
      </w:pPr>
    </w:lvl>
    <w:lvl w:ilvl="2" w:tplc="0409001B" w:tentative="1">
      <w:start w:val="1"/>
      <w:numFmt w:val="lowerRoman"/>
      <w:lvlText w:val="%3."/>
      <w:lvlJc w:val="right"/>
      <w:pPr>
        <w:ind w:left="1685" w:hanging="420"/>
      </w:pPr>
    </w:lvl>
    <w:lvl w:ilvl="3" w:tplc="0409000F" w:tentative="1">
      <w:start w:val="1"/>
      <w:numFmt w:val="decimal"/>
      <w:lvlText w:val="%4."/>
      <w:lvlJc w:val="left"/>
      <w:pPr>
        <w:ind w:left="2105" w:hanging="420"/>
      </w:pPr>
    </w:lvl>
    <w:lvl w:ilvl="4" w:tplc="04090019" w:tentative="1">
      <w:start w:val="1"/>
      <w:numFmt w:val="lowerLetter"/>
      <w:lvlText w:val="%5)"/>
      <w:lvlJc w:val="left"/>
      <w:pPr>
        <w:ind w:left="2525" w:hanging="420"/>
      </w:pPr>
    </w:lvl>
    <w:lvl w:ilvl="5" w:tplc="0409001B" w:tentative="1">
      <w:start w:val="1"/>
      <w:numFmt w:val="lowerRoman"/>
      <w:lvlText w:val="%6."/>
      <w:lvlJc w:val="right"/>
      <w:pPr>
        <w:ind w:left="2945" w:hanging="420"/>
      </w:pPr>
    </w:lvl>
    <w:lvl w:ilvl="6" w:tplc="0409000F" w:tentative="1">
      <w:start w:val="1"/>
      <w:numFmt w:val="decimal"/>
      <w:lvlText w:val="%7."/>
      <w:lvlJc w:val="left"/>
      <w:pPr>
        <w:ind w:left="3365" w:hanging="420"/>
      </w:pPr>
    </w:lvl>
    <w:lvl w:ilvl="7" w:tplc="04090019" w:tentative="1">
      <w:start w:val="1"/>
      <w:numFmt w:val="lowerLetter"/>
      <w:lvlText w:val="%8)"/>
      <w:lvlJc w:val="left"/>
      <w:pPr>
        <w:ind w:left="3785" w:hanging="420"/>
      </w:pPr>
    </w:lvl>
    <w:lvl w:ilvl="8" w:tplc="0409001B" w:tentative="1">
      <w:start w:val="1"/>
      <w:numFmt w:val="lowerRoman"/>
      <w:lvlText w:val="%9."/>
      <w:lvlJc w:val="right"/>
      <w:pPr>
        <w:ind w:left="4205" w:hanging="420"/>
      </w:pPr>
    </w:lvl>
  </w:abstractNum>
  <w:abstractNum w:abstractNumId="29" w15:restartNumberingAfterBreak="0">
    <w:nsid w:val="4F6D547F"/>
    <w:multiLevelType w:val="hybridMultilevel"/>
    <w:tmpl w:val="ACB40056"/>
    <w:lvl w:ilvl="0" w:tplc="4B30FFD4">
      <w:start w:val="1"/>
      <w:numFmt w:val="decimal"/>
      <w:lvlText w:val="(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0" w15:restartNumberingAfterBreak="0">
    <w:nsid w:val="5A791051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1" w15:restartNumberingAfterBreak="0">
    <w:nsid w:val="5EB479A8"/>
    <w:multiLevelType w:val="hybridMultilevel"/>
    <w:tmpl w:val="6E702C4C"/>
    <w:lvl w:ilvl="0" w:tplc="04090019">
      <w:start w:val="1"/>
      <w:numFmt w:val="lowerLetter"/>
      <w:lvlText w:val="%1)"/>
      <w:lvlJc w:val="left"/>
      <w:pPr>
        <w:ind w:left="1412" w:hanging="420"/>
      </w:pPr>
    </w:lvl>
    <w:lvl w:ilvl="1" w:tplc="04090019" w:tentative="1">
      <w:start w:val="1"/>
      <w:numFmt w:val="lowerLetter"/>
      <w:lvlText w:val="%2)"/>
      <w:lvlJc w:val="left"/>
      <w:pPr>
        <w:ind w:left="1832" w:hanging="420"/>
      </w:pPr>
    </w:lvl>
    <w:lvl w:ilvl="2" w:tplc="0409001B" w:tentative="1">
      <w:start w:val="1"/>
      <w:numFmt w:val="lowerRoman"/>
      <w:lvlText w:val="%3."/>
      <w:lvlJc w:val="right"/>
      <w:pPr>
        <w:ind w:left="2252" w:hanging="420"/>
      </w:pPr>
    </w:lvl>
    <w:lvl w:ilvl="3" w:tplc="0409000F" w:tentative="1">
      <w:start w:val="1"/>
      <w:numFmt w:val="decimal"/>
      <w:lvlText w:val="%4."/>
      <w:lvlJc w:val="left"/>
      <w:pPr>
        <w:ind w:left="2672" w:hanging="420"/>
      </w:pPr>
    </w:lvl>
    <w:lvl w:ilvl="4" w:tplc="04090019" w:tentative="1">
      <w:start w:val="1"/>
      <w:numFmt w:val="lowerLetter"/>
      <w:lvlText w:val="%5)"/>
      <w:lvlJc w:val="left"/>
      <w:pPr>
        <w:ind w:left="3092" w:hanging="420"/>
      </w:pPr>
    </w:lvl>
    <w:lvl w:ilvl="5" w:tplc="0409001B" w:tentative="1">
      <w:start w:val="1"/>
      <w:numFmt w:val="lowerRoman"/>
      <w:lvlText w:val="%6."/>
      <w:lvlJc w:val="right"/>
      <w:pPr>
        <w:ind w:left="3512" w:hanging="420"/>
      </w:pPr>
    </w:lvl>
    <w:lvl w:ilvl="6" w:tplc="0409000F" w:tentative="1">
      <w:start w:val="1"/>
      <w:numFmt w:val="decimal"/>
      <w:lvlText w:val="%7."/>
      <w:lvlJc w:val="left"/>
      <w:pPr>
        <w:ind w:left="3932" w:hanging="420"/>
      </w:pPr>
    </w:lvl>
    <w:lvl w:ilvl="7" w:tplc="04090019" w:tentative="1">
      <w:start w:val="1"/>
      <w:numFmt w:val="lowerLetter"/>
      <w:lvlText w:val="%8)"/>
      <w:lvlJc w:val="left"/>
      <w:pPr>
        <w:ind w:left="4352" w:hanging="420"/>
      </w:pPr>
    </w:lvl>
    <w:lvl w:ilvl="8" w:tplc="0409001B" w:tentative="1">
      <w:start w:val="1"/>
      <w:numFmt w:val="lowerRoman"/>
      <w:lvlText w:val="%9."/>
      <w:lvlJc w:val="right"/>
      <w:pPr>
        <w:ind w:left="4772" w:hanging="420"/>
      </w:pPr>
    </w:lvl>
  </w:abstractNum>
  <w:abstractNum w:abstractNumId="32" w15:restartNumberingAfterBreak="0">
    <w:nsid w:val="5FA208C2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3" w15:restartNumberingAfterBreak="0">
    <w:nsid w:val="615E0F88"/>
    <w:multiLevelType w:val="multilevel"/>
    <w:tmpl w:val="F3B4FF44"/>
    <w:lvl w:ilvl="0">
      <w:start w:val="1"/>
      <w:numFmt w:val="decimal"/>
      <w:lvlText w:val="%1."/>
      <w:lvlJc w:val="left"/>
      <w:pPr>
        <w:tabs>
          <w:tab w:val="num" w:pos="420"/>
        </w:tabs>
        <w:ind w:left="420" w:hanging="420"/>
      </w:p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4" w15:restartNumberingAfterBreak="0">
    <w:nsid w:val="65AF2943"/>
    <w:multiLevelType w:val="hybridMultilevel"/>
    <w:tmpl w:val="370A023A"/>
    <w:lvl w:ilvl="0" w:tplc="CD560C6E">
      <w:start w:val="1"/>
      <w:numFmt w:val="decimal"/>
      <w:suff w:val="space"/>
      <w:lvlText w:val="%1."/>
      <w:lvlJc w:val="left"/>
      <w:pPr>
        <w:ind w:left="0" w:firstLine="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5" w15:restartNumberingAfterBreak="0">
    <w:nsid w:val="701A537B"/>
    <w:multiLevelType w:val="hybridMultilevel"/>
    <w:tmpl w:val="21E242D6"/>
    <w:lvl w:ilvl="0" w:tplc="F8FA28D0">
      <w:start w:val="1"/>
      <w:numFmt w:val="decimal"/>
      <w:lvlText w:val="(%1)"/>
      <w:lvlJc w:val="left"/>
      <w:pPr>
        <w:ind w:left="78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36" w15:restartNumberingAfterBreak="0">
    <w:nsid w:val="742746A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 w15:restartNumberingAfterBreak="0">
    <w:nsid w:val="7FE301B5"/>
    <w:multiLevelType w:val="hybridMultilevel"/>
    <w:tmpl w:val="4C92E5D2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>
    <w:abstractNumId w:val="1"/>
  </w:num>
  <w:num w:numId="2">
    <w:abstractNumId w:val="14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8"/>
  </w:num>
  <w:num w:numId="8">
    <w:abstractNumId w:val="10"/>
  </w:num>
  <w:num w:numId="9">
    <w:abstractNumId w:val="12"/>
  </w:num>
  <w:num w:numId="10">
    <w:abstractNumId w:val="3"/>
  </w:num>
  <w:num w:numId="11">
    <w:abstractNumId w:val="5"/>
  </w:num>
  <w:num w:numId="12">
    <w:abstractNumId w:val="13"/>
  </w:num>
  <w:num w:numId="13">
    <w:abstractNumId w:val="6"/>
  </w:num>
  <w:num w:numId="14">
    <w:abstractNumId w:val="11"/>
  </w:num>
  <w:num w:numId="15">
    <w:abstractNumId w:val="2"/>
  </w:num>
  <w:num w:numId="16">
    <w:abstractNumId w:val="25"/>
  </w:num>
  <w:num w:numId="17">
    <w:abstractNumId w:val="33"/>
  </w:num>
  <w:num w:numId="18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23"/>
  </w:num>
  <w:num w:numId="20">
    <w:abstractNumId w:val="27"/>
  </w:num>
  <w:num w:numId="21">
    <w:abstractNumId w:val="21"/>
  </w:num>
  <w:num w:numId="22">
    <w:abstractNumId w:val="36"/>
  </w:num>
  <w:num w:numId="23">
    <w:abstractNumId w:val="19"/>
  </w:num>
  <w:num w:numId="24">
    <w:abstractNumId w:val="17"/>
  </w:num>
  <w:num w:numId="25">
    <w:abstractNumId w:val="22"/>
  </w:num>
  <w:num w:numId="26">
    <w:abstractNumId w:val="37"/>
  </w:num>
  <w:num w:numId="27">
    <w:abstractNumId w:val="29"/>
  </w:num>
  <w:num w:numId="28">
    <w:abstractNumId w:val="26"/>
  </w:num>
  <w:num w:numId="29">
    <w:abstractNumId w:val="20"/>
  </w:num>
  <w:num w:numId="30">
    <w:abstractNumId w:val="16"/>
  </w:num>
  <w:num w:numId="31">
    <w:abstractNumId w:val="28"/>
  </w:num>
  <w:num w:numId="32">
    <w:abstractNumId w:val="35"/>
  </w:num>
  <w:num w:numId="33">
    <w:abstractNumId w:val="32"/>
  </w:num>
  <w:num w:numId="34">
    <w:abstractNumId w:val="24"/>
  </w:num>
  <w:num w:numId="35">
    <w:abstractNumId w:val="34"/>
  </w:num>
  <w:num w:numId="36">
    <w:abstractNumId w:val="18"/>
  </w:num>
  <w:num w:numId="37">
    <w:abstractNumId w:val="30"/>
  </w:num>
  <w:num w:numId="38">
    <w:abstractNumId w:val="15"/>
  </w:num>
  <w:num w:numId="39">
    <w:abstractNumId w:val="3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2A27"/>
    <w:rsid w:val="00000970"/>
    <w:rsid w:val="00000DE9"/>
    <w:rsid w:val="000065C1"/>
    <w:rsid w:val="00013453"/>
    <w:rsid w:val="000148C5"/>
    <w:rsid w:val="0002008B"/>
    <w:rsid w:val="000263BD"/>
    <w:rsid w:val="0003364B"/>
    <w:rsid w:val="000347AD"/>
    <w:rsid w:val="00053C0E"/>
    <w:rsid w:val="00060706"/>
    <w:rsid w:val="000707E3"/>
    <w:rsid w:val="00071C53"/>
    <w:rsid w:val="00081B5F"/>
    <w:rsid w:val="00093908"/>
    <w:rsid w:val="00095575"/>
    <w:rsid w:val="000A2391"/>
    <w:rsid w:val="000B1D02"/>
    <w:rsid w:val="000B4050"/>
    <w:rsid w:val="000B4230"/>
    <w:rsid w:val="000B42C9"/>
    <w:rsid w:val="000B5AC5"/>
    <w:rsid w:val="000C0C21"/>
    <w:rsid w:val="000D4F83"/>
    <w:rsid w:val="000D5C7B"/>
    <w:rsid w:val="000E33F3"/>
    <w:rsid w:val="000E6CD8"/>
    <w:rsid w:val="000F6CAD"/>
    <w:rsid w:val="001047F3"/>
    <w:rsid w:val="001134AA"/>
    <w:rsid w:val="001142A9"/>
    <w:rsid w:val="0012170D"/>
    <w:rsid w:val="00142466"/>
    <w:rsid w:val="0014295B"/>
    <w:rsid w:val="00150617"/>
    <w:rsid w:val="00155AC8"/>
    <w:rsid w:val="00172A27"/>
    <w:rsid w:val="00175A82"/>
    <w:rsid w:val="001771F0"/>
    <w:rsid w:val="00181E8E"/>
    <w:rsid w:val="00183607"/>
    <w:rsid w:val="001838C0"/>
    <w:rsid w:val="00191248"/>
    <w:rsid w:val="00195214"/>
    <w:rsid w:val="001B6F3A"/>
    <w:rsid w:val="001C36EE"/>
    <w:rsid w:val="001D345E"/>
    <w:rsid w:val="001E04E2"/>
    <w:rsid w:val="001E1AE0"/>
    <w:rsid w:val="001E224E"/>
    <w:rsid w:val="001E4AEB"/>
    <w:rsid w:val="001F16F7"/>
    <w:rsid w:val="001F75BA"/>
    <w:rsid w:val="00227D93"/>
    <w:rsid w:val="002334DE"/>
    <w:rsid w:val="0024555C"/>
    <w:rsid w:val="0025016A"/>
    <w:rsid w:val="0026148B"/>
    <w:rsid w:val="00270EA0"/>
    <w:rsid w:val="00295F70"/>
    <w:rsid w:val="002A283B"/>
    <w:rsid w:val="002C765E"/>
    <w:rsid w:val="002E585E"/>
    <w:rsid w:val="002F1552"/>
    <w:rsid w:val="002F5522"/>
    <w:rsid w:val="00303AC9"/>
    <w:rsid w:val="00310154"/>
    <w:rsid w:val="0031372B"/>
    <w:rsid w:val="003164F3"/>
    <w:rsid w:val="00317FF7"/>
    <w:rsid w:val="00321ECC"/>
    <w:rsid w:val="00330773"/>
    <w:rsid w:val="00334616"/>
    <w:rsid w:val="0034064C"/>
    <w:rsid w:val="0034509E"/>
    <w:rsid w:val="00350E99"/>
    <w:rsid w:val="00362B87"/>
    <w:rsid w:val="0036308E"/>
    <w:rsid w:val="00376384"/>
    <w:rsid w:val="0038726B"/>
    <w:rsid w:val="00392E41"/>
    <w:rsid w:val="003A44C2"/>
    <w:rsid w:val="003B26BD"/>
    <w:rsid w:val="003B53FA"/>
    <w:rsid w:val="003D01AC"/>
    <w:rsid w:val="003E34AE"/>
    <w:rsid w:val="003F1CA5"/>
    <w:rsid w:val="004003B2"/>
    <w:rsid w:val="00404408"/>
    <w:rsid w:val="00413BF9"/>
    <w:rsid w:val="004207CF"/>
    <w:rsid w:val="00423C22"/>
    <w:rsid w:val="00424CB5"/>
    <w:rsid w:val="004268A0"/>
    <w:rsid w:val="0043160C"/>
    <w:rsid w:val="00443C5B"/>
    <w:rsid w:val="00446F03"/>
    <w:rsid w:val="0048239E"/>
    <w:rsid w:val="00491356"/>
    <w:rsid w:val="004A0091"/>
    <w:rsid w:val="004A3D92"/>
    <w:rsid w:val="004A520C"/>
    <w:rsid w:val="004A630A"/>
    <w:rsid w:val="004B291C"/>
    <w:rsid w:val="004B568C"/>
    <w:rsid w:val="004D0B4E"/>
    <w:rsid w:val="004D473D"/>
    <w:rsid w:val="004D7C3D"/>
    <w:rsid w:val="004E229E"/>
    <w:rsid w:val="005101E2"/>
    <w:rsid w:val="00517544"/>
    <w:rsid w:val="00521F02"/>
    <w:rsid w:val="00523D6F"/>
    <w:rsid w:val="00524A33"/>
    <w:rsid w:val="0052746E"/>
    <w:rsid w:val="00545175"/>
    <w:rsid w:val="00550462"/>
    <w:rsid w:val="005510E4"/>
    <w:rsid w:val="005512BD"/>
    <w:rsid w:val="00554FC7"/>
    <w:rsid w:val="005606B1"/>
    <w:rsid w:val="00563A6E"/>
    <w:rsid w:val="0058499E"/>
    <w:rsid w:val="00587B3D"/>
    <w:rsid w:val="00593FAD"/>
    <w:rsid w:val="005970D9"/>
    <w:rsid w:val="005B31AD"/>
    <w:rsid w:val="005B5F0E"/>
    <w:rsid w:val="005C3497"/>
    <w:rsid w:val="005D6BF5"/>
    <w:rsid w:val="00602774"/>
    <w:rsid w:val="00604AE9"/>
    <w:rsid w:val="00604BC0"/>
    <w:rsid w:val="00615498"/>
    <w:rsid w:val="00616F2E"/>
    <w:rsid w:val="006176DF"/>
    <w:rsid w:val="006201AD"/>
    <w:rsid w:val="006213A3"/>
    <w:rsid w:val="00622693"/>
    <w:rsid w:val="00624F5E"/>
    <w:rsid w:val="006278E5"/>
    <w:rsid w:val="00636745"/>
    <w:rsid w:val="00676F25"/>
    <w:rsid w:val="00681098"/>
    <w:rsid w:val="0068296C"/>
    <w:rsid w:val="00683E2E"/>
    <w:rsid w:val="006A7186"/>
    <w:rsid w:val="006B02F0"/>
    <w:rsid w:val="006B040D"/>
    <w:rsid w:val="006C19C2"/>
    <w:rsid w:val="006D3BE9"/>
    <w:rsid w:val="006E0F93"/>
    <w:rsid w:val="006E28E0"/>
    <w:rsid w:val="006F6EDF"/>
    <w:rsid w:val="006F7C37"/>
    <w:rsid w:val="00702A96"/>
    <w:rsid w:val="00714D08"/>
    <w:rsid w:val="00714DC3"/>
    <w:rsid w:val="00724B21"/>
    <w:rsid w:val="007262F6"/>
    <w:rsid w:val="0072742E"/>
    <w:rsid w:val="00755C38"/>
    <w:rsid w:val="007601C8"/>
    <w:rsid w:val="00767B2F"/>
    <w:rsid w:val="00771CE5"/>
    <w:rsid w:val="00772D4F"/>
    <w:rsid w:val="00784874"/>
    <w:rsid w:val="00785F3B"/>
    <w:rsid w:val="00787FF0"/>
    <w:rsid w:val="007A2BF2"/>
    <w:rsid w:val="007A3F9B"/>
    <w:rsid w:val="007A5957"/>
    <w:rsid w:val="007B5466"/>
    <w:rsid w:val="007B5A43"/>
    <w:rsid w:val="007B7135"/>
    <w:rsid w:val="007C10EE"/>
    <w:rsid w:val="007C71DD"/>
    <w:rsid w:val="007D1563"/>
    <w:rsid w:val="007E4523"/>
    <w:rsid w:val="007E7842"/>
    <w:rsid w:val="007E7FFD"/>
    <w:rsid w:val="007F5B9B"/>
    <w:rsid w:val="008000AC"/>
    <w:rsid w:val="00811172"/>
    <w:rsid w:val="0083163C"/>
    <w:rsid w:val="00857F97"/>
    <w:rsid w:val="00860A2F"/>
    <w:rsid w:val="00861C0F"/>
    <w:rsid w:val="00865DA9"/>
    <w:rsid w:val="00866ED9"/>
    <w:rsid w:val="00867422"/>
    <w:rsid w:val="008676E8"/>
    <w:rsid w:val="00872EAA"/>
    <w:rsid w:val="008766C1"/>
    <w:rsid w:val="00881206"/>
    <w:rsid w:val="0088157F"/>
    <w:rsid w:val="00893FAB"/>
    <w:rsid w:val="008B3182"/>
    <w:rsid w:val="008B6D56"/>
    <w:rsid w:val="008B796D"/>
    <w:rsid w:val="008D6CE1"/>
    <w:rsid w:val="008F3168"/>
    <w:rsid w:val="008F58CB"/>
    <w:rsid w:val="00906FEC"/>
    <w:rsid w:val="00912463"/>
    <w:rsid w:val="009156CE"/>
    <w:rsid w:val="00933726"/>
    <w:rsid w:val="00934F33"/>
    <w:rsid w:val="00943793"/>
    <w:rsid w:val="0095501D"/>
    <w:rsid w:val="0095507F"/>
    <w:rsid w:val="00955689"/>
    <w:rsid w:val="00965813"/>
    <w:rsid w:val="00970B3E"/>
    <w:rsid w:val="00972E79"/>
    <w:rsid w:val="00973B3F"/>
    <w:rsid w:val="009753E9"/>
    <w:rsid w:val="0098374C"/>
    <w:rsid w:val="00996509"/>
    <w:rsid w:val="00996E58"/>
    <w:rsid w:val="009A1D7F"/>
    <w:rsid w:val="009A5DC1"/>
    <w:rsid w:val="009B1784"/>
    <w:rsid w:val="009B338D"/>
    <w:rsid w:val="009B4CD1"/>
    <w:rsid w:val="009B65A5"/>
    <w:rsid w:val="009C0108"/>
    <w:rsid w:val="009C2DD9"/>
    <w:rsid w:val="009C694E"/>
    <w:rsid w:val="009E3E3E"/>
    <w:rsid w:val="009E4280"/>
    <w:rsid w:val="009F14F4"/>
    <w:rsid w:val="009F638C"/>
    <w:rsid w:val="00A061BC"/>
    <w:rsid w:val="00A21721"/>
    <w:rsid w:val="00A31E4C"/>
    <w:rsid w:val="00A446C6"/>
    <w:rsid w:val="00A510CF"/>
    <w:rsid w:val="00A601CF"/>
    <w:rsid w:val="00A61144"/>
    <w:rsid w:val="00A7016B"/>
    <w:rsid w:val="00A742A7"/>
    <w:rsid w:val="00A75C8C"/>
    <w:rsid w:val="00A81A54"/>
    <w:rsid w:val="00A85F0B"/>
    <w:rsid w:val="00A91E8C"/>
    <w:rsid w:val="00A95D72"/>
    <w:rsid w:val="00AA5321"/>
    <w:rsid w:val="00AB5B19"/>
    <w:rsid w:val="00AC1286"/>
    <w:rsid w:val="00AC7D6D"/>
    <w:rsid w:val="00AE2350"/>
    <w:rsid w:val="00AE3599"/>
    <w:rsid w:val="00B03404"/>
    <w:rsid w:val="00B07651"/>
    <w:rsid w:val="00B30C84"/>
    <w:rsid w:val="00B420E1"/>
    <w:rsid w:val="00B56E81"/>
    <w:rsid w:val="00B654D2"/>
    <w:rsid w:val="00B65740"/>
    <w:rsid w:val="00B65D18"/>
    <w:rsid w:val="00B70ABA"/>
    <w:rsid w:val="00B84FE2"/>
    <w:rsid w:val="00BB04CD"/>
    <w:rsid w:val="00BB6CB3"/>
    <w:rsid w:val="00BC08E6"/>
    <w:rsid w:val="00BD01DD"/>
    <w:rsid w:val="00BD4272"/>
    <w:rsid w:val="00BD4A50"/>
    <w:rsid w:val="00BF4488"/>
    <w:rsid w:val="00BF7EAE"/>
    <w:rsid w:val="00C060DF"/>
    <w:rsid w:val="00C20FBB"/>
    <w:rsid w:val="00C230D3"/>
    <w:rsid w:val="00C252B0"/>
    <w:rsid w:val="00C272D6"/>
    <w:rsid w:val="00C30D3E"/>
    <w:rsid w:val="00C34F60"/>
    <w:rsid w:val="00C4251D"/>
    <w:rsid w:val="00C5519F"/>
    <w:rsid w:val="00C57720"/>
    <w:rsid w:val="00C577DF"/>
    <w:rsid w:val="00C6511E"/>
    <w:rsid w:val="00C65C97"/>
    <w:rsid w:val="00C71BC1"/>
    <w:rsid w:val="00C722C4"/>
    <w:rsid w:val="00C82E6A"/>
    <w:rsid w:val="00C8627F"/>
    <w:rsid w:val="00CC467B"/>
    <w:rsid w:val="00CC7138"/>
    <w:rsid w:val="00CD1624"/>
    <w:rsid w:val="00CD1928"/>
    <w:rsid w:val="00CE1BE8"/>
    <w:rsid w:val="00CF2343"/>
    <w:rsid w:val="00CF7AF4"/>
    <w:rsid w:val="00D040C8"/>
    <w:rsid w:val="00D31A79"/>
    <w:rsid w:val="00D56E77"/>
    <w:rsid w:val="00D61324"/>
    <w:rsid w:val="00D66775"/>
    <w:rsid w:val="00D67DE8"/>
    <w:rsid w:val="00D70CCB"/>
    <w:rsid w:val="00D73964"/>
    <w:rsid w:val="00D83FEA"/>
    <w:rsid w:val="00D85CFE"/>
    <w:rsid w:val="00D86221"/>
    <w:rsid w:val="00D90286"/>
    <w:rsid w:val="00D94B30"/>
    <w:rsid w:val="00DA0594"/>
    <w:rsid w:val="00DA14B3"/>
    <w:rsid w:val="00DA3DF1"/>
    <w:rsid w:val="00DA47C8"/>
    <w:rsid w:val="00DD5DC3"/>
    <w:rsid w:val="00DE7C3C"/>
    <w:rsid w:val="00E0719F"/>
    <w:rsid w:val="00E1161C"/>
    <w:rsid w:val="00E12D69"/>
    <w:rsid w:val="00E16FC0"/>
    <w:rsid w:val="00E265CF"/>
    <w:rsid w:val="00E359D0"/>
    <w:rsid w:val="00E50277"/>
    <w:rsid w:val="00E535D2"/>
    <w:rsid w:val="00E541B7"/>
    <w:rsid w:val="00E60854"/>
    <w:rsid w:val="00E66AD2"/>
    <w:rsid w:val="00E75C91"/>
    <w:rsid w:val="00E76F36"/>
    <w:rsid w:val="00E80902"/>
    <w:rsid w:val="00E91176"/>
    <w:rsid w:val="00E93452"/>
    <w:rsid w:val="00EA0E3D"/>
    <w:rsid w:val="00EB330C"/>
    <w:rsid w:val="00EB475D"/>
    <w:rsid w:val="00EC6162"/>
    <w:rsid w:val="00EE2887"/>
    <w:rsid w:val="00EE610A"/>
    <w:rsid w:val="00EF1A77"/>
    <w:rsid w:val="00EF287C"/>
    <w:rsid w:val="00F13007"/>
    <w:rsid w:val="00F3243B"/>
    <w:rsid w:val="00F32A1C"/>
    <w:rsid w:val="00F36B75"/>
    <w:rsid w:val="00F406B3"/>
    <w:rsid w:val="00F425FB"/>
    <w:rsid w:val="00F46281"/>
    <w:rsid w:val="00F51021"/>
    <w:rsid w:val="00F601A0"/>
    <w:rsid w:val="00F66957"/>
    <w:rsid w:val="00F72A5C"/>
    <w:rsid w:val="00F779BF"/>
    <w:rsid w:val="00F81366"/>
    <w:rsid w:val="00F82071"/>
    <w:rsid w:val="00F844CD"/>
    <w:rsid w:val="00F875A1"/>
    <w:rsid w:val="00F94D5F"/>
    <w:rsid w:val="00FA179C"/>
    <w:rsid w:val="00FA2206"/>
    <w:rsid w:val="00FA4787"/>
    <w:rsid w:val="00FA5845"/>
    <w:rsid w:val="00FA6876"/>
    <w:rsid w:val="00FC7A75"/>
    <w:rsid w:val="00FD0380"/>
    <w:rsid w:val="00FD20AE"/>
    <w:rsid w:val="00FD4926"/>
    <w:rsid w:val="00FD6967"/>
    <w:rsid w:val="00FE3B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05BC328A-C542-46C0-B637-18A211C1078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toc 1" w:uiPriority="39"/>
    <w:lsdException w:name="toc 2" w:uiPriority="39"/>
    <w:lsdException w:name="toc 3" w:uiPriority="39"/>
    <w:lsdException w:name="caption" w:semiHidden="1" w:unhideWhenUsed="1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Normal Table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uiPriority="39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6B040D"/>
    <w:pPr>
      <w:widowControl w:val="0"/>
      <w:jc w:val="both"/>
    </w:pPr>
    <w:rPr>
      <w:kern w:val="2"/>
      <w:sz w:val="21"/>
      <w:szCs w:val="24"/>
    </w:rPr>
  </w:style>
  <w:style w:type="paragraph" w:styleId="10">
    <w:name w:val="heading 1"/>
    <w:basedOn w:val="a"/>
    <w:next w:val="a"/>
    <w:link w:val="11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  <w:lang w:val="x-none" w:eastAsia="x-none"/>
    </w:rPr>
  </w:style>
  <w:style w:type="paragraph" w:styleId="2">
    <w:name w:val="heading 2"/>
    <w:basedOn w:val="a"/>
    <w:next w:val="a"/>
    <w:link w:val="20"/>
    <w:qFormat/>
    <w:pPr>
      <w:keepNext/>
      <w:keepLines/>
      <w:spacing w:before="260" w:after="260" w:line="415" w:lineRule="auto"/>
      <w:outlineLvl w:val="1"/>
    </w:pPr>
    <w:rPr>
      <w:rFonts w:ascii="Arial" w:eastAsia="黑体" w:hAnsi="Arial"/>
      <w:b/>
      <w:bCs/>
      <w:sz w:val="32"/>
      <w:szCs w:val="32"/>
      <w:lang w:val="x-none" w:eastAsia="x-none"/>
    </w:rPr>
  </w:style>
  <w:style w:type="paragraph" w:styleId="3">
    <w:name w:val="heading 3"/>
    <w:basedOn w:val="a"/>
    <w:next w:val="a"/>
    <w:rsid w:val="00183607"/>
    <w:pPr>
      <w:keepNext/>
      <w:keepLines/>
      <w:spacing w:before="260" w:after="260" w:line="415" w:lineRule="auto"/>
      <w:outlineLvl w:val="2"/>
    </w:pPr>
    <w:rPr>
      <w:rFonts w:eastAsia="黑体"/>
      <w:bCs/>
      <w:sz w:val="28"/>
      <w:szCs w:val="32"/>
    </w:rPr>
  </w:style>
  <w:style w:type="paragraph" w:styleId="4">
    <w:name w:val="heading 4"/>
    <w:basedOn w:val="a"/>
    <w:next w:val="a"/>
    <w:qFormat/>
    <w:pPr>
      <w:keepNext/>
      <w:keepLines/>
      <w:spacing w:before="280" w:after="290" w:line="374" w:lineRule="auto"/>
      <w:outlineLvl w:val="3"/>
    </w:pPr>
    <w:rPr>
      <w:rFonts w:ascii="Arial" w:eastAsia="黑体" w:hAnsi="Arial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age number"/>
    <w:basedOn w:val="a0"/>
  </w:style>
  <w:style w:type="character" w:styleId="a4">
    <w:name w:val="Hyperlink"/>
    <w:uiPriority w:val="99"/>
    <w:rPr>
      <w:color w:val="0000FF"/>
      <w:u w:val="single"/>
    </w:rPr>
  </w:style>
  <w:style w:type="character" w:customStyle="1" w:styleId="11">
    <w:name w:val="标题 1 字符"/>
    <w:link w:val="10"/>
    <w:rPr>
      <w:b/>
      <w:bCs/>
      <w:kern w:val="44"/>
      <w:sz w:val="44"/>
      <w:szCs w:val="44"/>
    </w:rPr>
  </w:style>
  <w:style w:type="character" w:customStyle="1" w:styleId="20">
    <w:name w:val="标题 2 字符"/>
    <w:link w:val="2"/>
    <w:rPr>
      <w:rFonts w:ascii="Arial" w:eastAsia="黑体" w:hAnsi="Arial"/>
      <w:b/>
      <w:bCs/>
      <w:kern w:val="2"/>
      <w:sz w:val="32"/>
      <w:szCs w:val="32"/>
    </w:rPr>
  </w:style>
  <w:style w:type="character" w:customStyle="1" w:styleId="a5">
    <w:name w:val="页眉 字符"/>
    <w:link w:val="a6"/>
    <w:rPr>
      <w:kern w:val="2"/>
      <w:sz w:val="18"/>
      <w:szCs w:val="18"/>
    </w:rPr>
  </w:style>
  <w:style w:type="character" w:customStyle="1" w:styleId="21">
    <w:name w:val="正文首行缩进 2 字符"/>
    <w:link w:val="22"/>
    <w:rPr>
      <w:rFonts w:ascii="宋体"/>
      <w:i/>
      <w:color w:val="0000FF"/>
      <w:kern w:val="2"/>
      <w:sz w:val="24"/>
    </w:rPr>
  </w:style>
  <w:style w:type="character" w:customStyle="1" w:styleId="a7">
    <w:name w:val="正文文本缩进 字符"/>
    <w:link w:val="a8"/>
    <w:rPr>
      <w:kern w:val="2"/>
      <w:sz w:val="21"/>
      <w:szCs w:val="24"/>
    </w:rPr>
  </w:style>
  <w:style w:type="character" w:customStyle="1" w:styleId="2Char1">
    <w:name w:val="正文首行缩进 2 Char1"/>
    <w:basedOn w:val="a7"/>
    <w:rPr>
      <w:kern w:val="2"/>
      <w:sz w:val="21"/>
      <w:szCs w:val="24"/>
    </w:rPr>
  </w:style>
  <w:style w:type="character" w:customStyle="1" w:styleId="a9">
    <w:name w:val="正文文本 字符"/>
    <w:link w:val="aa"/>
    <w:rPr>
      <w:kern w:val="2"/>
      <w:sz w:val="22"/>
    </w:rPr>
  </w:style>
  <w:style w:type="character" w:customStyle="1" w:styleId="Char1">
    <w:name w:val="正文文本 Char1"/>
    <w:rPr>
      <w:kern w:val="2"/>
      <w:sz w:val="21"/>
      <w:szCs w:val="24"/>
    </w:rPr>
  </w:style>
  <w:style w:type="character" w:customStyle="1" w:styleId="ab">
    <w:name w:val="正文首行缩进 字符"/>
    <w:link w:val="ac"/>
    <w:rPr>
      <w:kern w:val="2"/>
      <w:sz w:val="22"/>
    </w:rPr>
  </w:style>
  <w:style w:type="character" w:customStyle="1" w:styleId="Char10">
    <w:name w:val="正文首行缩进 Char1"/>
    <w:basedOn w:val="Char1"/>
    <w:rPr>
      <w:kern w:val="2"/>
      <w:sz w:val="21"/>
      <w:szCs w:val="24"/>
    </w:rPr>
  </w:style>
  <w:style w:type="character" w:customStyle="1" w:styleId="CharChar">
    <w:name w:val="原点第二行 Char Char"/>
    <w:link w:val="ad"/>
    <w:rPr>
      <w:kern w:val="2"/>
      <w:sz w:val="24"/>
    </w:rPr>
  </w:style>
  <w:style w:type="paragraph" w:customStyle="1" w:styleId="ac">
    <w:name w:val="正文首行缩进"/>
    <w:basedOn w:val="a"/>
    <w:link w:val="ab"/>
    <w:pPr>
      <w:ind w:firstLineChars="200" w:firstLine="498"/>
    </w:pPr>
    <w:rPr>
      <w:sz w:val="22"/>
      <w:szCs w:val="20"/>
      <w:lang w:val="x-none" w:eastAsia="x-none"/>
    </w:rPr>
  </w:style>
  <w:style w:type="paragraph" w:styleId="a8">
    <w:name w:val="Body Text Indent"/>
    <w:basedOn w:val="a"/>
    <w:link w:val="a7"/>
    <w:pPr>
      <w:spacing w:after="120"/>
      <w:ind w:leftChars="200" w:left="420"/>
    </w:pPr>
    <w:rPr>
      <w:lang w:val="x-none" w:eastAsia="x-none"/>
    </w:rPr>
  </w:style>
  <w:style w:type="paragraph" w:customStyle="1" w:styleId="40">
    <w:name w:val="目录 4"/>
    <w:basedOn w:val="a"/>
    <w:next w:val="a"/>
    <w:pPr>
      <w:ind w:leftChars="600" w:left="1260"/>
    </w:pPr>
  </w:style>
  <w:style w:type="paragraph" w:styleId="ae">
    <w:name w:val="index heading"/>
    <w:basedOn w:val="a"/>
    <w:next w:val="12"/>
    <w:rPr>
      <w:rFonts w:hint="eastAsia"/>
    </w:rPr>
  </w:style>
  <w:style w:type="paragraph" w:customStyle="1" w:styleId="22">
    <w:name w:val="正文首行缩进 2"/>
    <w:basedOn w:val="a8"/>
    <w:link w:val="21"/>
    <w:pPr>
      <w:spacing w:after="0" w:line="240" w:lineRule="atLeast"/>
      <w:ind w:leftChars="0" w:left="0"/>
    </w:pPr>
    <w:rPr>
      <w:rFonts w:ascii="宋体"/>
      <w:i/>
      <w:color w:val="0000FF"/>
      <w:sz w:val="24"/>
      <w:szCs w:val="20"/>
    </w:rPr>
  </w:style>
  <w:style w:type="paragraph" w:styleId="a6">
    <w:name w:val="header"/>
    <w:basedOn w:val="a"/>
    <w:link w:val="a5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  <w:lang w:val="x-none" w:eastAsia="x-none"/>
    </w:rPr>
  </w:style>
  <w:style w:type="paragraph" w:styleId="af">
    <w:name w:val="Document Map"/>
    <w:basedOn w:val="a"/>
    <w:pPr>
      <w:shd w:val="clear" w:color="auto" w:fill="000080"/>
    </w:pPr>
  </w:style>
  <w:style w:type="paragraph" w:customStyle="1" w:styleId="23">
    <w:name w:val="目录 2"/>
    <w:basedOn w:val="a"/>
    <w:next w:val="a"/>
    <w:uiPriority w:val="39"/>
    <w:rsid w:val="00E535D2"/>
    <w:pPr>
      <w:adjustRightInd w:val="0"/>
      <w:snapToGrid w:val="0"/>
      <w:spacing w:line="300" w:lineRule="auto"/>
      <w:ind w:leftChars="200" w:left="200"/>
    </w:pPr>
    <w:rPr>
      <w:sz w:val="24"/>
    </w:rPr>
  </w:style>
  <w:style w:type="paragraph" w:styleId="12">
    <w:name w:val="index 1"/>
    <w:basedOn w:val="a"/>
    <w:next w:val="a"/>
  </w:style>
  <w:style w:type="paragraph" w:customStyle="1" w:styleId="13">
    <w:name w:val="目录 1"/>
    <w:basedOn w:val="a"/>
    <w:next w:val="a"/>
    <w:uiPriority w:val="39"/>
    <w:rsid w:val="00E535D2"/>
    <w:pPr>
      <w:adjustRightInd w:val="0"/>
      <w:snapToGrid w:val="0"/>
      <w:spacing w:line="300" w:lineRule="auto"/>
    </w:pPr>
    <w:rPr>
      <w:rFonts w:eastAsia="黑体"/>
      <w:sz w:val="24"/>
    </w:rPr>
  </w:style>
  <w:style w:type="paragraph" w:customStyle="1" w:styleId="30">
    <w:name w:val="目录 3"/>
    <w:basedOn w:val="a"/>
    <w:next w:val="a"/>
    <w:uiPriority w:val="39"/>
    <w:rsid w:val="00E535D2"/>
    <w:pPr>
      <w:adjustRightInd w:val="0"/>
      <w:snapToGrid w:val="0"/>
      <w:spacing w:line="300" w:lineRule="auto"/>
      <w:ind w:leftChars="400" w:left="400"/>
    </w:pPr>
    <w:rPr>
      <w:sz w:val="24"/>
    </w:rPr>
  </w:style>
  <w:style w:type="paragraph" w:styleId="af0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Body Text"/>
    <w:basedOn w:val="a"/>
    <w:link w:val="a9"/>
    <w:pPr>
      <w:spacing w:after="120"/>
    </w:pPr>
    <w:rPr>
      <w:sz w:val="22"/>
      <w:szCs w:val="20"/>
      <w:lang w:val="x-none" w:eastAsia="x-none"/>
    </w:rPr>
  </w:style>
  <w:style w:type="paragraph" w:customStyle="1" w:styleId="ad">
    <w:name w:val="原点第二行"/>
    <w:basedOn w:val="a"/>
    <w:link w:val="CharChar"/>
    <w:pPr>
      <w:ind w:leftChars="270" w:left="567"/>
    </w:pPr>
    <w:rPr>
      <w:sz w:val="24"/>
      <w:szCs w:val="20"/>
      <w:lang w:val="x-none" w:eastAsia="x-none"/>
    </w:rPr>
  </w:style>
  <w:style w:type="paragraph" w:customStyle="1" w:styleId="1">
    <w:name w:val="样式1"/>
    <w:basedOn w:val="4"/>
    <w:pPr>
      <w:numPr>
        <w:ilvl w:val="2"/>
        <w:numId w:val="1"/>
      </w:numPr>
      <w:tabs>
        <w:tab w:val="left" w:pos="709"/>
      </w:tabs>
    </w:pPr>
    <w:rPr>
      <w:sz w:val="24"/>
      <w:szCs w:val="24"/>
    </w:rPr>
  </w:style>
  <w:style w:type="paragraph" w:styleId="TOC">
    <w:name w:val="TOC Heading"/>
    <w:basedOn w:val="10"/>
    <w:next w:val="a"/>
    <w:qFormat/>
    <w:pPr>
      <w:widowControl/>
      <w:spacing w:before="480" w:after="0" w:line="276" w:lineRule="auto"/>
      <w:jc w:val="left"/>
      <w:outlineLvl w:val="9"/>
    </w:pPr>
    <w:rPr>
      <w:rFonts w:ascii="Cambria" w:hAnsi="Cambria"/>
      <w:color w:val="365F91"/>
      <w:kern w:val="0"/>
      <w:sz w:val="28"/>
      <w:szCs w:val="28"/>
    </w:rPr>
  </w:style>
  <w:style w:type="table" w:styleId="af1">
    <w:name w:val="Table Grid"/>
    <w:basedOn w:val="a1"/>
    <w:rsid w:val="00C230D3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Char">
    <w:name w:val="标题 1 Char"/>
    <w:rsid w:val="00175A82"/>
    <w:rPr>
      <w:b/>
      <w:bCs/>
      <w:kern w:val="44"/>
      <w:sz w:val="44"/>
      <w:szCs w:val="44"/>
      <w:lang w:val="x-none" w:eastAsia="x-none"/>
    </w:rPr>
  </w:style>
  <w:style w:type="character" w:customStyle="1" w:styleId="2Char">
    <w:name w:val="标题 2 Char"/>
    <w:rsid w:val="00175A82"/>
    <w:rPr>
      <w:rFonts w:ascii="Arial" w:eastAsia="黑体" w:hAnsi="Arial"/>
      <w:b/>
      <w:bCs/>
      <w:kern w:val="2"/>
      <w:sz w:val="32"/>
      <w:szCs w:val="32"/>
      <w:lang w:val="x-none" w:eastAsia="x-none"/>
    </w:rPr>
  </w:style>
  <w:style w:type="paragraph" w:styleId="TOC1">
    <w:name w:val="toc 1"/>
    <w:basedOn w:val="a"/>
    <w:next w:val="a"/>
    <w:autoRedefine/>
    <w:uiPriority w:val="39"/>
    <w:rsid w:val="00DA3DF1"/>
  </w:style>
  <w:style w:type="paragraph" w:styleId="TOC2">
    <w:name w:val="toc 2"/>
    <w:basedOn w:val="a"/>
    <w:next w:val="a"/>
    <w:autoRedefine/>
    <w:uiPriority w:val="39"/>
    <w:rsid w:val="00DA3DF1"/>
    <w:pPr>
      <w:ind w:leftChars="200" w:left="420"/>
    </w:pPr>
  </w:style>
  <w:style w:type="paragraph" w:styleId="af2">
    <w:name w:val="List Paragraph"/>
    <w:basedOn w:val="a"/>
    <w:uiPriority w:val="34"/>
    <w:qFormat/>
    <w:rsid w:val="0058499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21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0507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417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2236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0251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974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249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831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8420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encoding w:val="x-cp20936"/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3.jpeg"/><Relationship Id="rId3" Type="http://schemas.openxmlformats.org/officeDocument/2006/relationships/styles" Target="styles.xml"/><Relationship Id="rId21" Type="http://schemas.openxmlformats.org/officeDocument/2006/relationships/header" Target="header5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2.jpeg"/><Relationship Id="rId2" Type="http://schemas.openxmlformats.org/officeDocument/2006/relationships/numbering" Target="numbering.xml"/><Relationship Id="rId16" Type="http://schemas.openxmlformats.org/officeDocument/2006/relationships/image" Target="media/image1.jpeg"/><Relationship Id="rId20" Type="http://schemas.openxmlformats.org/officeDocument/2006/relationships/image" Target="media/image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theme" Target="theme/theme1.xml"/><Relationship Id="rId10" Type="http://schemas.openxmlformats.org/officeDocument/2006/relationships/footer" Target="footer1.xml"/><Relationship Id="rId19" Type="http://schemas.openxmlformats.org/officeDocument/2006/relationships/image" Target="media/image4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header" Target="header4.xm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BBCA7E7-C642-41F9-BCB4-5483B65DFBB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8</Pages>
  <Words>493</Words>
  <Characters>2811</Characters>
  <Application>Microsoft Office Word</Application>
  <DocSecurity>0</DocSecurity>
  <PresentationFormat/>
  <Lines>23</Lines>
  <Paragraphs>6</Paragraphs>
  <Slides>0</Slides>
  <Notes>0</Notes>
  <HiddenSlides>0</HiddenSlides>
  <MMClips>0</MMClip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哈尔滨工业大学计算机科学与技术学院</vt:lpstr>
    </vt:vector>
  </TitlesOfParts>
  <Manager/>
  <Company>HIT-ICES</Company>
  <LinksUpToDate>false</LinksUpToDate>
  <CharactersWithSpaces>3298</CharactersWithSpaces>
  <SharedDoc>false</SharedDoc>
  <HLinks>
    <vt:vector size="84" baseType="variant">
      <vt:variant>
        <vt:i4>1441841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_Toc87806670</vt:lpwstr>
      </vt:variant>
      <vt:variant>
        <vt:i4>2031664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_Toc87806669</vt:lpwstr>
      </vt:variant>
      <vt:variant>
        <vt:i4>1966128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_Toc87806668</vt:lpwstr>
      </vt:variant>
      <vt:variant>
        <vt:i4>1114160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_Toc87806667</vt:lpwstr>
      </vt:variant>
      <vt:variant>
        <vt:i4>1048624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_Toc87806666</vt:lpwstr>
      </vt:variant>
      <vt:variant>
        <vt:i4>1245232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_Toc87806665</vt:lpwstr>
      </vt:variant>
      <vt:variant>
        <vt:i4>1179696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_Toc87806664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_Toc87806663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_Toc87806662</vt:lpwstr>
      </vt:variant>
      <vt:variant>
        <vt:i4>1507376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_Toc87806661</vt:lpwstr>
      </vt:variant>
      <vt:variant>
        <vt:i4>1441840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_Toc87806660</vt:lpwstr>
      </vt:variant>
      <vt:variant>
        <vt:i4>2031667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_Toc87806659</vt:lpwstr>
      </vt:variant>
      <vt:variant>
        <vt:i4>1966131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_Toc87806658</vt:lpwstr>
      </vt:variant>
      <vt:variant>
        <vt:i4>1114163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_Toc87806657</vt:lpwstr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哈尔滨工业大学计算机科学与技术学院</dc:title>
  <dc:subject/>
  <dc:creator>Wang Zhongjie</dc:creator>
  <cp:keywords/>
  <dc:description/>
  <cp:lastModifiedBy>沈城有</cp:lastModifiedBy>
  <cp:revision>57</cp:revision>
  <cp:lastPrinted>2008-09-02T05:16:00Z</cp:lastPrinted>
  <dcterms:created xsi:type="dcterms:W3CDTF">2021-11-14T10:41:00Z</dcterms:created>
  <dcterms:modified xsi:type="dcterms:W3CDTF">2021-11-16T06:32:00Z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2052-8.1.0.3363</vt:lpwstr>
  </property>
</Properties>
</file>
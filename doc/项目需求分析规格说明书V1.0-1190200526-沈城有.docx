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24E32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CF5CC9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CB5E13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8DF591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19127573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43071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1915C51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408F3078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50434968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4063E99B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5405BC7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B1B32C8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5D782CE6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665F525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E6A4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84E2EF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A6C540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8E0876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8B6713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A228182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8CF1DFC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CBE2A8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6718E8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7587A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71A6348" w14:textId="77777777" w:rsidTr="00317FF7">
        <w:trPr>
          <w:jc w:val="center"/>
        </w:trPr>
        <w:tc>
          <w:tcPr>
            <w:tcW w:w="1404" w:type="dxa"/>
          </w:tcPr>
          <w:p w14:paraId="00E26E90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09B829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7924E2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7A1A319" w14:textId="77777777" w:rsidTr="00317FF7">
        <w:trPr>
          <w:jc w:val="center"/>
        </w:trPr>
        <w:tc>
          <w:tcPr>
            <w:tcW w:w="1404" w:type="dxa"/>
          </w:tcPr>
          <w:p w14:paraId="6A5F8676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14:paraId="6DB65DBE" w14:textId="77777777"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14:paraId="08372C0D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14:paraId="1AF657C4" w14:textId="77777777" w:rsidTr="00317FF7">
        <w:trPr>
          <w:jc w:val="center"/>
        </w:trPr>
        <w:tc>
          <w:tcPr>
            <w:tcW w:w="1404" w:type="dxa"/>
          </w:tcPr>
          <w:p w14:paraId="1EFACEA6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14:paraId="16D6849C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14:paraId="3EAA0108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10A573F2" w14:textId="77777777" w:rsidTr="00317FF7">
        <w:trPr>
          <w:jc w:val="center"/>
        </w:trPr>
        <w:tc>
          <w:tcPr>
            <w:tcW w:w="1404" w:type="dxa"/>
          </w:tcPr>
          <w:p w14:paraId="7791B518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14:paraId="2BDD5115" w14:textId="77777777"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14:paraId="647C53BD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F240FA" w14:textId="77777777" w:rsidTr="00317FF7">
        <w:trPr>
          <w:jc w:val="center"/>
        </w:trPr>
        <w:tc>
          <w:tcPr>
            <w:tcW w:w="1404" w:type="dxa"/>
          </w:tcPr>
          <w:p w14:paraId="365DCF2D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14:paraId="47E1B708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14:paraId="393784E6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18F663" w14:textId="77777777" w:rsidTr="00317FF7">
        <w:trPr>
          <w:jc w:val="center"/>
        </w:trPr>
        <w:tc>
          <w:tcPr>
            <w:tcW w:w="1404" w:type="dxa"/>
          </w:tcPr>
          <w:p w14:paraId="65B36CFE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14:paraId="2F6932A0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14:paraId="71C8029B" w14:textId="76885C28" w:rsidR="004A630A" w:rsidRPr="001142A9" w:rsidRDefault="008C6F9B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14:paraId="55B0F40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08E960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1D2F3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A9AA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B0D1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79D4B959" w14:textId="37776AD1" w:rsidR="005C25B7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8507150" w:history="1">
        <w:r w:rsidR="005C25B7" w:rsidRPr="00733CC3">
          <w:rPr>
            <w:rStyle w:val="a4"/>
            <w:rFonts w:eastAsia="黑体"/>
            <w:noProof/>
          </w:rPr>
          <w:t xml:space="preserve">1 </w:t>
        </w:r>
        <w:r w:rsidR="005C25B7" w:rsidRPr="00733CC3">
          <w:rPr>
            <w:rStyle w:val="a4"/>
            <w:rFonts w:eastAsia="黑体"/>
            <w:noProof/>
          </w:rPr>
          <w:t>项目基本概况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_Toc88507150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70D778F3" w14:textId="1A5A6D3A" w:rsidR="005C25B7" w:rsidRDefault="005C25B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1" w:history="1">
        <w:r w:rsidRPr="00733CC3">
          <w:rPr>
            <w:rStyle w:val="a4"/>
            <w:rFonts w:eastAsia="黑体"/>
            <w:noProof/>
          </w:rPr>
          <w:t xml:space="preserve">2 </w:t>
        </w:r>
        <w:r w:rsidRPr="00733CC3">
          <w:rPr>
            <w:rStyle w:val="a4"/>
            <w:rFonts w:eastAsia="黑体"/>
            <w:noProof/>
          </w:rPr>
          <w:t>通用批发零售业务管理系统需求描述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47F898" w14:textId="7F10A776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2" w:history="1">
        <w:r w:rsidRPr="00733CC3">
          <w:rPr>
            <w:rStyle w:val="a4"/>
            <w:noProof/>
          </w:rPr>
          <w:t xml:space="preserve">2.1 </w:t>
        </w:r>
        <w:r w:rsidRPr="00733CC3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188B81" w14:textId="2B5D50E9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3" w:history="1">
        <w:r w:rsidRPr="00733CC3">
          <w:rPr>
            <w:rStyle w:val="a4"/>
            <w:noProof/>
          </w:rPr>
          <w:t xml:space="preserve">2.2 </w:t>
        </w:r>
        <w:r w:rsidRPr="00733CC3">
          <w:rPr>
            <w:rStyle w:val="a4"/>
            <w:noProof/>
          </w:rPr>
          <w:t>客户资料维护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AC94C1" w14:textId="6FD7FED2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4" w:history="1">
        <w:r w:rsidRPr="00733CC3">
          <w:rPr>
            <w:rStyle w:val="a4"/>
            <w:noProof/>
          </w:rPr>
          <w:t xml:space="preserve">2.3 </w:t>
        </w:r>
        <w:r w:rsidRPr="00733CC3">
          <w:rPr>
            <w:rStyle w:val="a4"/>
            <w:noProof/>
          </w:rPr>
          <w:t>销售业务管理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D36F22" w14:textId="57CCF9EA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5" w:history="1">
        <w:r w:rsidRPr="00733CC3">
          <w:rPr>
            <w:rStyle w:val="a4"/>
            <w:noProof/>
          </w:rPr>
          <w:t xml:space="preserve">2.4 </w:t>
        </w:r>
        <w:r w:rsidRPr="00733CC3">
          <w:rPr>
            <w:rStyle w:val="a4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5B159D" w14:textId="7E2A9E95" w:rsidR="005C25B7" w:rsidRDefault="005C25B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6" w:history="1">
        <w:r w:rsidRPr="00733CC3">
          <w:rPr>
            <w:rStyle w:val="a4"/>
            <w:rFonts w:eastAsia="黑体"/>
            <w:noProof/>
          </w:rPr>
          <w:t xml:space="preserve">3 </w:t>
        </w:r>
        <w:r w:rsidRPr="00733CC3">
          <w:rPr>
            <w:rStyle w:val="a4"/>
            <w:rFonts w:eastAsia="黑体"/>
            <w:noProof/>
          </w:rPr>
          <w:t>通用批发零售业务管理系统需求分析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58EC99" w14:textId="5724D7E1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7" w:history="1">
        <w:r w:rsidRPr="00733CC3">
          <w:rPr>
            <w:rStyle w:val="a4"/>
            <w:noProof/>
          </w:rPr>
          <w:t xml:space="preserve">3.1 </w:t>
        </w:r>
        <w:r w:rsidRPr="00733CC3">
          <w:rPr>
            <w:rStyle w:val="a4"/>
            <w:noProof/>
          </w:rPr>
          <w:t>系统需求用例分析建模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17964C6" w14:textId="5601B057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8" w:history="1">
        <w:r w:rsidRPr="00733CC3">
          <w:rPr>
            <w:rStyle w:val="a4"/>
            <w:noProof/>
          </w:rPr>
          <w:t xml:space="preserve">3.2 </w:t>
        </w:r>
        <w:r w:rsidRPr="00733CC3">
          <w:rPr>
            <w:rStyle w:val="a4"/>
            <w:noProof/>
          </w:rPr>
          <w:t>系统数据需求分析建模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BECCE" w14:textId="7F09CCC4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9" w:history="1">
        <w:r w:rsidRPr="00733CC3">
          <w:rPr>
            <w:rStyle w:val="a4"/>
            <w:noProof/>
          </w:rPr>
          <w:t xml:space="preserve">3.3 </w:t>
        </w:r>
        <w:r w:rsidRPr="00733CC3">
          <w:rPr>
            <w:rStyle w:val="a4"/>
            <w:noProof/>
          </w:rPr>
          <w:t>系统原型建立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584B65" w14:textId="6D93A37C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0" w:history="1">
        <w:r w:rsidRPr="00733CC3">
          <w:rPr>
            <w:rStyle w:val="a4"/>
            <w:noProof/>
          </w:rPr>
          <w:t xml:space="preserve">3.3.1 </w:t>
        </w:r>
        <w:r w:rsidRPr="00733CC3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5109C7" w14:textId="31EE2E9D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1" w:history="1">
        <w:r w:rsidRPr="00733CC3">
          <w:rPr>
            <w:rStyle w:val="a4"/>
            <w:noProof/>
          </w:rPr>
          <w:t xml:space="preserve">3.3.2 </w:t>
        </w:r>
        <w:r w:rsidRPr="00733CC3">
          <w:rPr>
            <w:rStyle w:val="a4"/>
            <w:noProof/>
          </w:rPr>
          <w:t>系统功能优先级确定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F0F7F3" w14:textId="711C9DB0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2" w:history="1">
        <w:r w:rsidRPr="00733CC3">
          <w:rPr>
            <w:rStyle w:val="a4"/>
            <w:noProof/>
          </w:rPr>
          <w:t xml:space="preserve">3.3.3 </w:t>
        </w:r>
        <w:r w:rsidRPr="00733CC3">
          <w:rPr>
            <w:rStyle w:val="a4"/>
            <w:noProof/>
          </w:rPr>
          <w:t>系统原型创建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650B41" w14:textId="1D8B7C8E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3" w:history="1">
        <w:r w:rsidRPr="00733CC3">
          <w:rPr>
            <w:rStyle w:val="a4"/>
            <w:noProof/>
          </w:rPr>
          <w:t xml:space="preserve">3.4 </w:t>
        </w:r>
        <w:r w:rsidRPr="00733CC3">
          <w:rPr>
            <w:rStyle w:val="a4"/>
            <w:noProof/>
          </w:rPr>
          <w:t>系统非功能性需求及约束条件分析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6D9E9F" w14:textId="74778EBA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4" w:history="1">
        <w:r w:rsidRPr="00733CC3">
          <w:rPr>
            <w:rStyle w:val="a4"/>
            <w:noProof/>
          </w:rPr>
          <w:t xml:space="preserve">3.4.1 </w:t>
        </w:r>
        <w:r w:rsidRPr="00733CC3">
          <w:rPr>
            <w:rStyle w:val="a4"/>
            <w:noProof/>
          </w:rPr>
          <w:t>系统非功能性需求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6B03B7" w14:textId="6CBD1097" w:rsidR="005C25B7" w:rsidRDefault="005C25B7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5" w:history="1">
        <w:r w:rsidRPr="00733CC3">
          <w:rPr>
            <w:rStyle w:val="a4"/>
            <w:noProof/>
          </w:rPr>
          <w:t xml:space="preserve">3.4.2 </w:t>
        </w:r>
        <w:r w:rsidRPr="00733CC3">
          <w:rPr>
            <w:rStyle w:val="a4"/>
            <w:noProof/>
          </w:rPr>
          <w:t>约束条件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_Toc88507165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56DC9B" w14:textId="71703CAD"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14:paraId="6C59E8C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43ABD3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8507150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4F23AAF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2662ECD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14:paraId="3C241060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14:paraId="4E9515C8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14:paraId="48716A81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420FB054" w14:textId="77777777"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8507151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6EEC5BB5" w14:textId="77777777"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850715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14:paraId="7C871CBF" w14:textId="77777777"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14:paraId="6666BE1A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850715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14:paraId="0E97C8E2" w14:textId="77777777"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14:paraId="70024CFB" w14:textId="77777777"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8507154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14:paraId="235032F2" w14:textId="77777777"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进行整单退货</w:t>
      </w:r>
      <w:proofErr w:type="gramEnd"/>
      <w:r w:rsidR="004D0B4E" w:rsidRPr="004D0B4E">
        <w:rPr>
          <w:rFonts w:hint="eastAsia"/>
          <w:sz w:val="24"/>
          <w:lang w:val="x-none"/>
        </w:rPr>
        <w:t>）等</w:t>
      </w:r>
      <w:r w:rsidR="005101E2">
        <w:rPr>
          <w:rFonts w:hint="eastAsia"/>
          <w:sz w:val="24"/>
          <w:lang w:val="x-none"/>
        </w:rPr>
        <w:t>。</w:t>
      </w:r>
    </w:p>
    <w:p w14:paraId="56BF27D5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850715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6"/>
    </w:p>
    <w:p w14:paraId="7E67FFE0" w14:textId="77777777"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14:paraId="76D02AF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88507156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14:paraId="2B0DF411" w14:textId="77777777"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8850715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8"/>
    </w:p>
    <w:p w14:paraId="51590704" w14:textId="77777777"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体现此</w:t>
      </w:r>
      <w:proofErr w:type="gramEnd"/>
      <w:r>
        <w:rPr>
          <w:rFonts w:hint="eastAsia"/>
          <w:sz w:val="24"/>
        </w:rPr>
        <w:t>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14:paraId="5F6F124C" w14:textId="77777777"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14:paraId="431DD263" w14:textId="77777777" w:rsidR="00BF4488" w:rsidRDefault="00181E8E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646F31" wp14:editId="2A0A8D68">
            <wp:extent cx="5274310" cy="368959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591" w14:textId="77777777"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14:paraId="1E7E3C9C" w14:textId="77777777" w:rsidTr="00195214">
        <w:trPr>
          <w:cantSplit/>
          <w:tblHeader/>
        </w:trPr>
        <w:tc>
          <w:tcPr>
            <w:tcW w:w="1701" w:type="dxa"/>
          </w:tcPr>
          <w:p w14:paraId="766B7133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14:paraId="12E2B674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14:paraId="6A16423A" w14:textId="77777777" w:rsidTr="00195214">
        <w:tc>
          <w:tcPr>
            <w:tcW w:w="1701" w:type="dxa"/>
            <w:vAlign w:val="center"/>
          </w:tcPr>
          <w:p w14:paraId="6BE7F68C" w14:textId="77777777"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14:paraId="3CEA5CCF" w14:textId="77777777"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14:paraId="05F74619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7A48D8D6" w14:textId="77777777"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14:paraId="57B38CF1" w14:textId="77777777"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14:paraId="1E32D57D" w14:textId="77777777"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14:paraId="1F34F162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14:paraId="4D1CEF54" w14:textId="77777777"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14:paraId="4F0D0060" w14:textId="77777777" w:rsidTr="00195214">
        <w:tc>
          <w:tcPr>
            <w:tcW w:w="1701" w:type="dxa"/>
            <w:vAlign w:val="center"/>
          </w:tcPr>
          <w:p w14:paraId="72F7ADAB" w14:textId="77777777"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14:paraId="22CE69F7" w14:textId="77777777"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14:paraId="63C3F17C" w14:textId="77777777"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6F140A32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14:paraId="6ED80C6F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14:paraId="7161EA4B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14:paraId="546635B5" w14:textId="77777777"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14:paraId="70274155" w14:textId="77777777"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14:paraId="2D025F41" w14:textId="77777777"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14:paraId="10324248" w14:textId="77777777" w:rsidTr="00195214">
        <w:trPr>
          <w:cantSplit/>
        </w:trPr>
        <w:tc>
          <w:tcPr>
            <w:tcW w:w="1701" w:type="dxa"/>
            <w:vAlign w:val="center"/>
          </w:tcPr>
          <w:p w14:paraId="40D452D1" w14:textId="77777777"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lastRenderedPageBreak/>
              <w:t>开销售</w:t>
            </w:r>
            <w:proofErr w:type="gramEnd"/>
            <w:r>
              <w:rPr>
                <w:rFonts w:hint="eastAsia"/>
                <w:szCs w:val="21"/>
              </w:rPr>
              <w:t>单</w:t>
            </w:r>
          </w:p>
        </w:tc>
        <w:tc>
          <w:tcPr>
            <w:tcW w:w="6174" w:type="dxa"/>
            <w:vAlign w:val="center"/>
          </w:tcPr>
          <w:p w14:paraId="2C7A0401" w14:textId="77777777"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14:paraId="5FF8594D" w14:textId="77777777"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5586CEFD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FBFAEF5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67A7A7D2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5DE13AF" w14:textId="77777777"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14:paraId="53A5E5BB" w14:textId="77777777"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14:paraId="1E6B29E0" w14:textId="77777777"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14:paraId="732577B4" w14:textId="77777777"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14:paraId="7F6E3364" w14:textId="77777777" w:rsidR="00676F25" w:rsidRPr="00142466" w:rsidRDefault="00142466" w:rsidP="00142466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71DFAA1E" wp14:editId="2C8E2AD9">
            <wp:extent cx="5274310" cy="60826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09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8507158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9"/>
    </w:p>
    <w:p w14:paraId="113451EA" w14:textId="77777777"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14:paraId="1F374917" w14:textId="77777777" w:rsidR="00676F25" w:rsidRDefault="008000AC" w:rsidP="008000AC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50E9AAD" wp14:editId="7C50C280">
            <wp:extent cx="5274310" cy="57533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AAFC" w14:textId="77777777"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14:paraId="1FDB3ECB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14:paraId="3904C2E5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14:paraId="06B59A2B" w14:textId="77777777"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14:paraId="7FE82854" w14:textId="77777777"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14:paraId="08600E03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14:paraId="6806475A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14:paraId="53EC45B9" w14:textId="77777777"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14:paraId="2A3BB7FB" w14:textId="77777777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500DCFA1" w14:textId="77777777" w:rsidR="00C4251D" w:rsidRP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3CE33D36" w14:textId="77777777"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其中销售</w:t>
      </w:r>
      <w:proofErr w:type="gramStart"/>
      <w:r>
        <w:rPr>
          <w:rFonts w:hint="eastAsia"/>
          <w:sz w:val="24"/>
        </w:rPr>
        <w:t>单类对象</w:t>
      </w:r>
      <w:proofErr w:type="gramEnd"/>
      <w:r>
        <w:rPr>
          <w:rFonts w:hint="eastAsia"/>
          <w:sz w:val="24"/>
        </w:rPr>
        <w:t>状态图如下：</w:t>
      </w:r>
    </w:p>
    <w:p w14:paraId="74B025C4" w14:textId="77777777" w:rsidR="00F66957" w:rsidRPr="008000AC" w:rsidRDefault="00F66957" w:rsidP="00F66957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4298AB" wp14:editId="32E7AED0">
            <wp:extent cx="5274310" cy="34528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D8A6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850715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0"/>
    </w:p>
    <w:p w14:paraId="0975294E" w14:textId="068F5574" w:rsidR="000B1D02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8850716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1"/>
    </w:p>
    <w:p w14:paraId="5605AB36" w14:textId="6E1B3425" w:rsidR="008C6F9B" w:rsidRPr="005C25B7" w:rsidRDefault="008C6F9B" w:rsidP="00EB3918">
      <w:pPr>
        <w:ind w:firstLineChars="200" w:firstLine="480"/>
        <w:rPr>
          <w:rFonts w:hint="eastAsia"/>
          <w:sz w:val="24"/>
          <w:lang w:val="x-none"/>
        </w:rPr>
      </w:pPr>
      <w:r w:rsidRPr="005C25B7">
        <w:rPr>
          <w:rFonts w:hint="eastAsia"/>
          <w:sz w:val="24"/>
          <w:lang w:val="x-none"/>
        </w:rPr>
        <w:t>系统的基本功能如下：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3207"/>
        <w:gridCol w:w="2400"/>
      </w:tblGrid>
      <w:tr w:rsidR="008C6F9B" w:rsidRPr="00490193" w14:paraId="1DC6E7D8" w14:textId="77777777" w:rsidTr="00020D15">
        <w:tc>
          <w:tcPr>
            <w:tcW w:w="2689" w:type="dxa"/>
            <w:shd w:val="clear" w:color="auto" w:fill="auto"/>
          </w:tcPr>
          <w:p w14:paraId="15F16B89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3207" w:type="dxa"/>
            <w:shd w:val="clear" w:color="auto" w:fill="auto"/>
          </w:tcPr>
          <w:p w14:paraId="69B71CA4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2400" w:type="dxa"/>
            <w:shd w:val="clear" w:color="auto" w:fill="auto"/>
          </w:tcPr>
          <w:p w14:paraId="30D2B06C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</w:tr>
      <w:tr w:rsidR="008C6F9B" w:rsidRPr="00490193" w14:paraId="7D5DAD35" w14:textId="77777777" w:rsidTr="00020D15">
        <w:tc>
          <w:tcPr>
            <w:tcW w:w="2689" w:type="dxa"/>
            <w:shd w:val="clear" w:color="auto" w:fill="auto"/>
          </w:tcPr>
          <w:p w14:paraId="72B8FD51" w14:textId="1A651C78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</w:p>
        </w:tc>
        <w:tc>
          <w:tcPr>
            <w:tcW w:w="3207" w:type="dxa"/>
            <w:shd w:val="clear" w:color="auto" w:fill="auto"/>
          </w:tcPr>
          <w:p w14:paraId="3DDB00F1" w14:textId="5B0F3075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2400" w:type="dxa"/>
            <w:shd w:val="clear" w:color="auto" w:fill="auto"/>
          </w:tcPr>
          <w:p w14:paraId="15BFE26A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</w:tr>
      <w:tr w:rsidR="008C6F9B" w:rsidRPr="00490193" w14:paraId="4226A8AC" w14:textId="77777777" w:rsidTr="00020D15">
        <w:tc>
          <w:tcPr>
            <w:tcW w:w="2689" w:type="dxa"/>
            <w:shd w:val="clear" w:color="auto" w:fill="auto"/>
          </w:tcPr>
          <w:p w14:paraId="0DCACD02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3207" w:type="dxa"/>
            <w:shd w:val="clear" w:color="auto" w:fill="auto"/>
          </w:tcPr>
          <w:p w14:paraId="382777DB" w14:textId="03FB5361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2400" w:type="dxa"/>
            <w:shd w:val="clear" w:color="auto" w:fill="auto"/>
          </w:tcPr>
          <w:p w14:paraId="5D2DD3E4" w14:textId="0E6DD52C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</w:tr>
      <w:tr w:rsidR="008C6F9B" w:rsidRPr="00490193" w14:paraId="7AB69B8A" w14:textId="77777777" w:rsidTr="00020D15">
        <w:tc>
          <w:tcPr>
            <w:tcW w:w="2689" w:type="dxa"/>
            <w:shd w:val="clear" w:color="auto" w:fill="auto"/>
          </w:tcPr>
          <w:p w14:paraId="602195F7" w14:textId="3E3E988F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3207" w:type="dxa"/>
            <w:shd w:val="clear" w:color="auto" w:fill="auto"/>
          </w:tcPr>
          <w:p w14:paraId="03830983" w14:textId="0BB200F5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2400" w:type="dxa"/>
            <w:shd w:val="clear" w:color="auto" w:fill="auto"/>
          </w:tcPr>
          <w:p w14:paraId="5510A5D4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</w:tr>
      <w:tr w:rsidR="008C6F9B" w:rsidRPr="00490193" w14:paraId="1AB0EED7" w14:textId="77777777" w:rsidTr="00020D15">
        <w:tc>
          <w:tcPr>
            <w:tcW w:w="2689" w:type="dxa"/>
            <w:shd w:val="clear" w:color="auto" w:fill="auto"/>
          </w:tcPr>
          <w:p w14:paraId="4A7A020E" w14:textId="578B4673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销售订单审核</w:t>
            </w:r>
          </w:p>
        </w:tc>
        <w:tc>
          <w:tcPr>
            <w:tcW w:w="3207" w:type="dxa"/>
            <w:shd w:val="clear" w:color="auto" w:fill="auto"/>
          </w:tcPr>
          <w:p w14:paraId="45ADB5EB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2400" w:type="dxa"/>
            <w:shd w:val="clear" w:color="auto" w:fill="auto"/>
          </w:tcPr>
          <w:p w14:paraId="3428C240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</w:tr>
      <w:tr w:rsidR="008C6F9B" w:rsidRPr="00490193" w14:paraId="7B248DEC" w14:textId="77777777" w:rsidTr="00020D15">
        <w:tc>
          <w:tcPr>
            <w:tcW w:w="2689" w:type="dxa"/>
            <w:shd w:val="clear" w:color="auto" w:fill="auto"/>
          </w:tcPr>
          <w:p w14:paraId="10C75C90" w14:textId="0E34A35B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3207" w:type="dxa"/>
            <w:shd w:val="clear" w:color="auto" w:fill="auto"/>
          </w:tcPr>
          <w:p w14:paraId="4B36CB77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2400" w:type="dxa"/>
            <w:shd w:val="clear" w:color="auto" w:fill="auto"/>
          </w:tcPr>
          <w:p w14:paraId="10287531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8C6F9B" w:rsidRPr="00490193" w14:paraId="734B1046" w14:textId="77777777" w:rsidTr="00020D15">
        <w:tc>
          <w:tcPr>
            <w:tcW w:w="2689" w:type="dxa"/>
            <w:shd w:val="clear" w:color="auto" w:fill="auto"/>
          </w:tcPr>
          <w:p w14:paraId="7EE6E58C" w14:textId="62194B63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3207" w:type="dxa"/>
            <w:shd w:val="clear" w:color="auto" w:fill="auto"/>
          </w:tcPr>
          <w:p w14:paraId="7B012B89" w14:textId="5E76E0D3" w:rsidR="008C6F9B" w:rsidRPr="00490193" w:rsidRDefault="00F82409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2400" w:type="dxa"/>
            <w:shd w:val="clear" w:color="auto" w:fill="auto"/>
          </w:tcPr>
          <w:p w14:paraId="76F01463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8C6F9B" w:rsidRPr="00490193" w14:paraId="61AFA630" w14:textId="77777777" w:rsidTr="00020D15">
        <w:tc>
          <w:tcPr>
            <w:tcW w:w="2689" w:type="dxa"/>
            <w:shd w:val="clear" w:color="auto" w:fill="auto"/>
          </w:tcPr>
          <w:p w14:paraId="21BC4671" w14:textId="2CEE22DF" w:rsidR="008C6F9B" w:rsidRPr="00490193" w:rsidRDefault="00F82409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3207" w:type="dxa"/>
            <w:shd w:val="clear" w:color="auto" w:fill="auto"/>
          </w:tcPr>
          <w:p w14:paraId="4EE71E03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2400" w:type="dxa"/>
            <w:shd w:val="clear" w:color="auto" w:fill="auto"/>
          </w:tcPr>
          <w:p w14:paraId="13774570" w14:textId="77777777" w:rsidR="008C6F9B" w:rsidRPr="00490193" w:rsidRDefault="008C6F9B" w:rsidP="00EB3918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</w:tbl>
    <w:p w14:paraId="17046DD4" w14:textId="46D821AB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8850716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F82409" w:rsidRPr="00490193" w14:paraId="41A11223" w14:textId="4AA1F63E" w:rsidTr="00F82409">
        <w:tc>
          <w:tcPr>
            <w:tcW w:w="1953" w:type="dxa"/>
            <w:shd w:val="clear" w:color="auto" w:fill="A6A6A6" w:themeFill="background1" w:themeFillShade="A6"/>
          </w:tcPr>
          <w:p w14:paraId="62A39F10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 w:themeFill="background1" w:themeFillShade="A6"/>
          </w:tcPr>
          <w:p w14:paraId="3A1A200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 w:themeFill="background1" w:themeFillShade="A6"/>
          </w:tcPr>
          <w:p w14:paraId="174B5FA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 w:themeFill="background1" w:themeFillShade="A6"/>
          </w:tcPr>
          <w:p w14:paraId="427074F4" w14:textId="3BCA5BCE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F82409" w:rsidRPr="00490193" w14:paraId="670E3740" w14:textId="6F437E11" w:rsidTr="00F82409">
        <w:tc>
          <w:tcPr>
            <w:tcW w:w="1953" w:type="dxa"/>
            <w:shd w:val="clear" w:color="auto" w:fill="F7CAAC" w:themeFill="accent2" w:themeFillTint="66"/>
          </w:tcPr>
          <w:p w14:paraId="5B419058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  <w:r w:rsidRPr="00490193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7D4B72AE" w14:textId="7BC32B9F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1874" w:type="dxa"/>
            <w:shd w:val="clear" w:color="auto" w:fill="F7CAAC" w:themeFill="accent2" w:themeFillTint="66"/>
          </w:tcPr>
          <w:p w14:paraId="527B80EF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 w:themeFill="accent2" w:themeFillTint="66"/>
          </w:tcPr>
          <w:p w14:paraId="0B4852AE" w14:textId="33B985E6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F82409" w:rsidRPr="00490193" w14:paraId="69DCDF7A" w14:textId="7098A477" w:rsidTr="00BE0A01">
        <w:tc>
          <w:tcPr>
            <w:tcW w:w="1953" w:type="dxa"/>
            <w:shd w:val="clear" w:color="auto" w:fill="F7CAAC" w:themeFill="accent2" w:themeFillTint="66"/>
          </w:tcPr>
          <w:p w14:paraId="276A77B4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3A7F0BFC" w14:textId="4702BDED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36FB82FC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  <w:tc>
          <w:tcPr>
            <w:tcW w:w="1810" w:type="dxa"/>
            <w:shd w:val="clear" w:color="auto" w:fill="BDD6EE" w:themeFill="accent5" w:themeFillTint="66"/>
          </w:tcPr>
          <w:p w14:paraId="2AEA5F78" w14:textId="50100FA8" w:rsidR="00F82409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BE0A01" w:rsidRPr="00490193" w14:paraId="1A03D760" w14:textId="7C5D4A58" w:rsidTr="00BE0A01">
        <w:tc>
          <w:tcPr>
            <w:tcW w:w="1953" w:type="dxa"/>
            <w:shd w:val="clear" w:color="auto" w:fill="F7CAAC" w:themeFill="accent2" w:themeFillTint="66"/>
          </w:tcPr>
          <w:p w14:paraId="597634AB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6CF6CCC" w14:textId="310FE58E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7E8D9E6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 w:themeFill="accent6" w:themeFillTint="66"/>
          </w:tcPr>
          <w:p w14:paraId="21FA0450" w14:textId="6CB7E975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BE0A01" w:rsidRPr="00490193" w14:paraId="0092040F" w14:textId="0F842BBC" w:rsidTr="00BE0A01">
        <w:tc>
          <w:tcPr>
            <w:tcW w:w="1953" w:type="dxa"/>
            <w:shd w:val="clear" w:color="auto" w:fill="F7CAAC" w:themeFill="accent2" w:themeFillTint="66"/>
          </w:tcPr>
          <w:p w14:paraId="206A49A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销售订单审核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8977178" w14:textId="418D81BC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1874" w:type="dxa"/>
            <w:shd w:val="clear" w:color="auto" w:fill="C5E0B3" w:themeFill="accent6" w:themeFillTint="66"/>
          </w:tcPr>
          <w:p w14:paraId="54E8C31D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  <w:tc>
          <w:tcPr>
            <w:tcW w:w="1810" w:type="dxa"/>
          </w:tcPr>
          <w:p w14:paraId="5C8E8763" w14:textId="4DC5DB72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607286F5" w14:textId="62ECD4BA" w:rsidTr="00BE0A01">
        <w:tc>
          <w:tcPr>
            <w:tcW w:w="1953" w:type="dxa"/>
            <w:shd w:val="clear" w:color="auto" w:fill="F7CAAC" w:themeFill="accent2" w:themeFillTint="66"/>
          </w:tcPr>
          <w:p w14:paraId="7CB262BA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修改销售单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62826B03" w14:textId="412B90C1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1874" w:type="dxa"/>
            <w:shd w:val="clear" w:color="auto" w:fill="auto"/>
          </w:tcPr>
          <w:p w14:paraId="4050379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32A9D5C3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2FEC2DBF" w14:textId="387A6CC9" w:rsidTr="00BE0A01">
        <w:tc>
          <w:tcPr>
            <w:tcW w:w="1953" w:type="dxa"/>
            <w:shd w:val="clear" w:color="auto" w:fill="F7CAAC" w:themeFill="accent2" w:themeFillTint="66"/>
          </w:tcPr>
          <w:p w14:paraId="24B047B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19BAE6E2" w14:textId="7239B6A3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1874" w:type="dxa"/>
            <w:shd w:val="clear" w:color="auto" w:fill="auto"/>
          </w:tcPr>
          <w:p w14:paraId="32382B9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4BAC37C8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5D03B20D" w14:textId="28E4C88D" w:rsidTr="00F82409">
        <w:tc>
          <w:tcPr>
            <w:tcW w:w="1953" w:type="dxa"/>
            <w:shd w:val="clear" w:color="auto" w:fill="F7CAAC" w:themeFill="accent2" w:themeFillTint="66"/>
          </w:tcPr>
          <w:p w14:paraId="12A3CA96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2659" w:type="dxa"/>
            <w:shd w:val="clear" w:color="auto" w:fill="auto"/>
          </w:tcPr>
          <w:p w14:paraId="309F99EF" w14:textId="3A2155EB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75E13D9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6BEE9B57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</w:tbl>
    <w:p w14:paraId="37EDD7E2" w14:textId="77777777" w:rsidR="008F3168" w:rsidRPr="008F3168" w:rsidRDefault="008F3168" w:rsidP="00B85583">
      <w:pPr>
        <w:adjustRightInd w:val="0"/>
        <w:snapToGrid w:val="0"/>
        <w:spacing w:line="300" w:lineRule="auto"/>
        <w:rPr>
          <w:rFonts w:hint="eastAsia"/>
          <w:sz w:val="24"/>
          <w:lang w:val="x-none"/>
        </w:rPr>
      </w:pPr>
    </w:p>
    <w:p w14:paraId="3A7FDC75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850716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3"/>
    </w:p>
    <w:p w14:paraId="70DC7CCC" w14:textId="5D8D51BF" w:rsidR="00BE0A01" w:rsidRPr="00B85583" w:rsidRDefault="00B85583" w:rsidP="00B85583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原型</w:t>
      </w:r>
      <w:r w:rsidR="00BE0A01" w:rsidRPr="00BE0A01">
        <w:rPr>
          <w:rFonts w:hint="eastAsia"/>
          <w:sz w:val="24"/>
        </w:rPr>
        <w:t>创建工具</w:t>
      </w:r>
      <w:r w:rsidR="00BE0A01" w:rsidRPr="00BE0A01">
        <w:rPr>
          <w:rFonts w:hint="eastAsia"/>
          <w:sz w:val="24"/>
        </w:rPr>
        <w:t>:</w:t>
      </w:r>
      <w:r w:rsidR="00BE0A01" w:rsidRPr="00BE0A01">
        <w:rPr>
          <w:rFonts w:hint="eastAsia"/>
          <w:sz w:val="24"/>
        </w:rPr>
        <w:t>墨刀</w:t>
      </w:r>
    </w:p>
    <w:p w14:paraId="3D79D38A" w14:textId="031E6C8B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登录界面：</w:t>
      </w:r>
    </w:p>
    <w:p w14:paraId="4136C65F" w14:textId="343DDFF5" w:rsidR="00BE0A01" w:rsidRDefault="00BE0A01" w:rsidP="00F72A5C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0C9BB19" wp14:editId="1443F6D3">
            <wp:extent cx="5129441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720" cy="36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2D6" w14:textId="41C802B6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311CE918" w14:textId="7F64005E" w:rsidR="00D562A0" w:rsidRDefault="00D562A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系统首页：</w:t>
      </w:r>
    </w:p>
    <w:p w14:paraId="5C0E141E" w14:textId="248C8ED4" w:rsidR="00D562A0" w:rsidRDefault="00B85583" w:rsidP="00B85583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F502831" wp14:editId="23E42A7A">
            <wp:extent cx="5227200" cy="37332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3B7" w14:textId="09119E07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货品管理界面</w:t>
      </w:r>
    </w:p>
    <w:p w14:paraId="03E821C0" w14:textId="14635ED4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8008A6F" wp14:editId="1B25CE2D">
            <wp:extent cx="5274310" cy="3736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39F" w14:textId="5D10A39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6261EB45" w14:textId="618B8E1B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41D78C0F" w14:textId="0524E4A8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7364C643" w14:textId="7C16F23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1758491C" w14:textId="4AF9515A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2FC67E33" w14:textId="033E591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添加新货品</w:t>
      </w:r>
      <w:r w:rsidR="00020D15">
        <w:rPr>
          <w:rFonts w:hint="eastAsia"/>
          <w:sz w:val="24"/>
        </w:rPr>
        <w:t>：</w:t>
      </w:r>
    </w:p>
    <w:p w14:paraId="34398408" w14:textId="1D168D89" w:rsidR="00D562A0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10CC217" wp14:editId="2EA578C3">
            <wp:extent cx="5274310" cy="37458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932" w14:textId="15761E0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6AA21F" w14:textId="7B77CC7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提交</w:t>
      </w:r>
      <w:r w:rsidR="00CF1A70">
        <w:rPr>
          <w:rFonts w:hint="eastAsia"/>
          <w:sz w:val="24"/>
        </w:rPr>
        <w:t>：</w:t>
      </w:r>
    </w:p>
    <w:p w14:paraId="433C5CE7" w14:textId="3844ED75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6B36BD0" wp14:editId="2E9C2BB1">
            <wp:extent cx="5274310" cy="3751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845" w14:textId="70CCEB6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5999F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00700E50" w14:textId="3DEB125F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批量删除</w:t>
      </w:r>
      <w:r w:rsidR="00CF1A70">
        <w:rPr>
          <w:rFonts w:hint="eastAsia"/>
          <w:sz w:val="24"/>
        </w:rPr>
        <w:t>：</w:t>
      </w:r>
    </w:p>
    <w:p w14:paraId="07229AFF" w14:textId="1021D026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1327E57" wp14:editId="2F2095DB">
            <wp:extent cx="5274310" cy="3717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042" w14:textId="0457729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9D3FFE6" w14:textId="7E2CA225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确定</w:t>
      </w:r>
      <w:r w:rsidR="00CF1A70">
        <w:rPr>
          <w:rFonts w:hint="eastAsia"/>
          <w:sz w:val="24"/>
        </w:rPr>
        <w:t>：</w:t>
      </w:r>
    </w:p>
    <w:p w14:paraId="34C8133B" w14:textId="4A28FF9B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8D04E20" wp14:editId="1708DD93">
            <wp:extent cx="5274310" cy="3682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7C9" w14:textId="4956E2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541706B" w14:textId="6EED4A7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04DA3C6" w14:textId="75CDEEC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784EA2C8" w14:textId="11556B44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详细信息</w:t>
      </w:r>
      <w:r w:rsidR="00CF1A70">
        <w:rPr>
          <w:rFonts w:hint="eastAsia"/>
          <w:sz w:val="24"/>
        </w:rPr>
        <w:t>：</w:t>
      </w:r>
    </w:p>
    <w:p w14:paraId="46F3EE57" w14:textId="5A33851E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DA9760" wp14:editId="791FF629">
            <wp:extent cx="5274310" cy="3786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C46A" w14:textId="575B6C5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958EFBE" w14:textId="1500D31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编辑</w:t>
      </w:r>
      <w:r w:rsidR="00CF1A70">
        <w:rPr>
          <w:rFonts w:hint="eastAsia"/>
          <w:sz w:val="24"/>
        </w:rPr>
        <w:t>：</w:t>
      </w:r>
    </w:p>
    <w:p w14:paraId="23035973" w14:textId="4DCBE39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E215E9" wp14:editId="551CD2B2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58F" w14:textId="26B55D9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D39C3C" w14:textId="5BADF1F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  <w:r w:rsidR="00CF1A70">
        <w:rPr>
          <w:rFonts w:hint="eastAsia"/>
          <w:sz w:val="24"/>
        </w:rPr>
        <w:t>：</w:t>
      </w:r>
    </w:p>
    <w:p w14:paraId="01C738E7" w14:textId="120D8DE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C35D42" wp14:editId="3F0A87EE">
            <wp:extent cx="5274310" cy="3728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DC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D08B11A" w14:textId="3B2872D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  <w:r w:rsidR="00CF1A70">
        <w:rPr>
          <w:rFonts w:hint="eastAsia"/>
          <w:sz w:val="24"/>
        </w:rPr>
        <w:t>：</w:t>
      </w:r>
    </w:p>
    <w:p w14:paraId="2991D83E" w14:textId="4FEE4AD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D8A5A88" wp14:editId="5609C598">
            <wp:extent cx="5274310" cy="3790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752" w14:textId="2DF01948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06AB0E" w14:textId="5E6D837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A59D6C2" w14:textId="77777777" w:rsidR="00CF1A70" w:rsidRDefault="00CF1A70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bookmarkStart w:id="14" w:name="_GoBack"/>
      <w:bookmarkEnd w:id="14"/>
    </w:p>
    <w:p w14:paraId="2FC6551F" w14:textId="19C9667D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确定</w:t>
      </w:r>
      <w:r w:rsidR="00CF1A70">
        <w:rPr>
          <w:rFonts w:hint="eastAsia"/>
          <w:sz w:val="24"/>
        </w:rPr>
        <w:t>：</w:t>
      </w:r>
    </w:p>
    <w:p w14:paraId="48D540EA" w14:textId="59CA28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8AD0523" wp14:editId="01EC1ABB">
            <wp:extent cx="5274310" cy="37471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19B" w14:textId="1D81C3ED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461612" w14:textId="158F0973" w:rsidR="008073CA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库存管理</w:t>
      </w:r>
    </w:p>
    <w:p w14:paraId="2B6A3CCC" w14:textId="4BC6F31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36C915C" wp14:editId="319211F0">
            <wp:extent cx="5274310" cy="3900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719" w14:textId="4C921D25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C74F062" w14:textId="2CE945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0C1D898A" w14:textId="75C9AEB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添加新商品</w:t>
      </w:r>
    </w:p>
    <w:p w14:paraId="4E415DCF" w14:textId="1EAC1FC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C4C5230" wp14:editId="3F5B4EC2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20C" w14:textId="5540A0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B6048BD" w14:textId="70B9AB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1DF6D19C" w14:textId="7BA738D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D3C41D0" wp14:editId="63DEF699">
            <wp:extent cx="5274310" cy="3739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069" w14:textId="34BEEAF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B48AF51" w14:textId="4E7A88F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DE67EEB" w14:textId="7768C942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详细信息</w:t>
      </w:r>
    </w:p>
    <w:p w14:paraId="010BD72B" w14:textId="57AF7A7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DAA420B" wp14:editId="2508A505">
            <wp:extent cx="5274310" cy="3752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CA4" w14:textId="480F96E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91D579E" w14:textId="61A4B7FD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出库</w:t>
      </w:r>
    </w:p>
    <w:p w14:paraId="0733457F" w14:textId="2DDC13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F459224" wp14:editId="45321853">
            <wp:extent cx="5274310" cy="3782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133" w14:textId="364ADB8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64A5B8A" w14:textId="7777777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0D48DC7" w14:textId="63E0131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55A2DC08" w14:textId="2037D20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4DAAB27" wp14:editId="05C636FA">
            <wp:extent cx="5274310" cy="3787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C79" w14:textId="5BAE2D3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408EBBF" w14:textId="043F75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库存盘点</w:t>
      </w:r>
    </w:p>
    <w:p w14:paraId="11917A50" w14:textId="7B89C510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4334A01" wp14:editId="5F1D210C">
            <wp:extent cx="5274310" cy="3799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2BE" w14:textId="78B8AB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5F8DB87B" w14:textId="5058B98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6D28E4A" w14:textId="2CE30FF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1DE94104" w14:textId="6035CF24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9FE7B6" wp14:editId="7DE54931">
            <wp:extent cx="5274310" cy="3780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91D" w14:textId="308F9FF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0F91696" w14:textId="56B72A0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</w:p>
    <w:p w14:paraId="4BD575D0" w14:textId="5AB94F0C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E78EAC" wp14:editId="679BAFEF">
            <wp:extent cx="5274310" cy="3779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66E" w14:textId="145B85A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62451AF" w14:textId="362DAEFB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19E9CFE" w14:textId="19AC2CC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删除确认</w:t>
      </w:r>
    </w:p>
    <w:p w14:paraId="4EEA9D95" w14:textId="7328508C" w:rsidR="001A7283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0BED682" wp14:editId="35720B4D">
            <wp:extent cx="5274310" cy="3771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EBD" w14:textId="63DFD00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C3C7F60" w14:textId="30D0E281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客户管理</w:t>
      </w:r>
    </w:p>
    <w:p w14:paraId="588E4A59" w14:textId="677FF95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4B9ECC" wp14:editId="7F68833F">
            <wp:extent cx="5274310" cy="3796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E5A8" w14:textId="6206887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2FAE29E1" w14:textId="5E4261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3B08C16" w14:textId="5A66D3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批量删除</w:t>
      </w:r>
    </w:p>
    <w:p w14:paraId="35C24325" w14:textId="6A1B478F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39527A" wp14:editId="10716ACF">
            <wp:extent cx="5274310" cy="3766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A47" w14:textId="0AF3471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1FA6DB5" w14:textId="12BB3FB9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添加新客户</w:t>
      </w:r>
    </w:p>
    <w:p w14:paraId="348861D1" w14:textId="7FEE18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EB0E707" wp14:editId="1D2718C6">
            <wp:extent cx="5274310" cy="3780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6107" w14:textId="049F9A5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79F13ABF" w14:textId="3667993D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F6E89B5" w14:textId="2325A39C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确认</w:t>
      </w:r>
    </w:p>
    <w:p w14:paraId="76025017" w14:textId="6250E68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B73FA38" wp14:editId="06400D75">
            <wp:extent cx="5274310" cy="3736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BD0" w14:textId="7EB8A46E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0C8906F3" w14:textId="5CB9AC5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客户详细信息</w:t>
      </w:r>
    </w:p>
    <w:p w14:paraId="5A15722D" w14:textId="3221AF25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44B62B8" wp14:editId="57E61E35">
            <wp:extent cx="5274310" cy="3559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AC1" w14:textId="208D7C6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EEA235A" w14:textId="275B2CC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FD1BC83" w14:textId="5C39CE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0C12BFB" w14:textId="34E2CC4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修改客户信息</w:t>
      </w:r>
    </w:p>
    <w:p w14:paraId="7BC300DA" w14:textId="0DFAA410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9277DFA" wp14:editId="4B296453">
            <wp:extent cx="5274310" cy="3523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C078" w14:textId="2365EC9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831A290" w14:textId="12A926C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7E41FC34" w14:textId="128E85B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151CCEC6" wp14:editId="4584CBE2">
            <wp:extent cx="5274310" cy="37617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3C0" w14:textId="6BD056E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2A29D7B" w14:textId="19F1409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删除客户</w:t>
      </w:r>
    </w:p>
    <w:p w14:paraId="57477CBA" w14:textId="2F4020BC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34A59C" wp14:editId="08917096">
            <wp:extent cx="5274310" cy="3747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9D5E" w14:textId="77777777" w:rsidR="00244D4A" w:rsidRPr="00BE0A01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22F76C10" w14:textId="77777777"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850716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14:paraId="08F95465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850716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14:paraId="60274B1B" w14:textId="77777777"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14:paraId="5E792F49" w14:textId="77777777"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14:paraId="6A17F39C" w14:textId="77777777"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14:paraId="33E99DAF" w14:textId="77777777"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14:paraId="24531FA3" w14:textId="77777777"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14:paraId="23F17A9F" w14:textId="77777777"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14:paraId="01F9E767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850716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14:paraId="6B2F1263" w14:textId="77777777"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14:paraId="07E1541C" w14:textId="77777777"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5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44CC5" w14:textId="77777777" w:rsidR="006B38ED" w:rsidRDefault="006B38ED">
      <w:r>
        <w:separator/>
      </w:r>
    </w:p>
  </w:endnote>
  <w:endnote w:type="continuationSeparator" w:id="0">
    <w:p w14:paraId="6240D2C2" w14:textId="77777777" w:rsidR="006B38ED" w:rsidRDefault="006B3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B8F8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ED7A3B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B9CFB" w14:textId="77777777"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5FDA1" w14:textId="77777777"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0CF87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12F6147C" w14:textId="77777777"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BB2F6B" wp14:editId="3F16C3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16FB2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BB2F6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14:paraId="67516FB2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24248" w14:textId="77777777" w:rsidR="006B38ED" w:rsidRDefault="006B38ED">
      <w:r>
        <w:separator/>
      </w:r>
    </w:p>
  </w:footnote>
  <w:footnote w:type="continuationSeparator" w:id="0">
    <w:p w14:paraId="5BAFCDE3" w14:textId="77777777" w:rsidR="006B38ED" w:rsidRDefault="006B3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EB8A9" w14:textId="77777777"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D73C3" w14:textId="77777777"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B042D" w14:textId="77777777"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508B0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31654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5"/>
  </w:num>
  <w:num w:numId="17">
    <w:abstractNumId w:val="3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27"/>
  </w:num>
  <w:num w:numId="21">
    <w:abstractNumId w:val="21"/>
  </w:num>
  <w:num w:numId="22">
    <w:abstractNumId w:val="36"/>
  </w:num>
  <w:num w:numId="23">
    <w:abstractNumId w:val="19"/>
  </w:num>
  <w:num w:numId="24">
    <w:abstractNumId w:val="17"/>
  </w:num>
  <w:num w:numId="25">
    <w:abstractNumId w:val="22"/>
  </w:num>
  <w:num w:numId="26">
    <w:abstractNumId w:val="37"/>
  </w:num>
  <w:num w:numId="27">
    <w:abstractNumId w:val="29"/>
  </w:num>
  <w:num w:numId="28">
    <w:abstractNumId w:val="26"/>
  </w:num>
  <w:num w:numId="29">
    <w:abstractNumId w:val="20"/>
  </w:num>
  <w:num w:numId="30">
    <w:abstractNumId w:val="16"/>
  </w:num>
  <w:num w:numId="31">
    <w:abstractNumId w:val="28"/>
  </w:num>
  <w:num w:numId="32">
    <w:abstractNumId w:val="35"/>
  </w:num>
  <w:num w:numId="33">
    <w:abstractNumId w:val="32"/>
  </w:num>
  <w:num w:numId="34">
    <w:abstractNumId w:val="24"/>
  </w:num>
  <w:num w:numId="35">
    <w:abstractNumId w:val="34"/>
  </w:num>
  <w:num w:numId="36">
    <w:abstractNumId w:val="18"/>
  </w:num>
  <w:num w:numId="37">
    <w:abstractNumId w:val="30"/>
  </w:num>
  <w:num w:numId="38">
    <w:abstractNumId w:val="1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0D15"/>
    <w:rsid w:val="00023FDB"/>
    <w:rsid w:val="000263BD"/>
    <w:rsid w:val="0003364B"/>
    <w:rsid w:val="000347AD"/>
    <w:rsid w:val="00053C0E"/>
    <w:rsid w:val="00060706"/>
    <w:rsid w:val="000707E3"/>
    <w:rsid w:val="00071C53"/>
    <w:rsid w:val="00081B5F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D4F83"/>
    <w:rsid w:val="000D5C7B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A7283"/>
    <w:rsid w:val="001B6F3A"/>
    <w:rsid w:val="001C36EE"/>
    <w:rsid w:val="001D345E"/>
    <w:rsid w:val="001E04E2"/>
    <w:rsid w:val="001E1AE0"/>
    <w:rsid w:val="001E224E"/>
    <w:rsid w:val="001E4AEB"/>
    <w:rsid w:val="001F16F7"/>
    <w:rsid w:val="001F75BA"/>
    <w:rsid w:val="00227D93"/>
    <w:rsid w:val="002334DE"/>
    <w:rsid w:val="00244D4A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64F3"/>
    <w:rsid w:val="00317FF7"/>
    <w:rsid w:val="00321ECC"/>
    <w:rsid w:val="00330773"/>
    <w:rsid w:val="00334616"/>
    <w:rsid w:val="0034064C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473D"/>
    <w:rsid w:val="004D7C3D"/>
    <w:rsid w:val="004E229E"/>
    <w:rsid w:val="004F79A0"/>
    <w:rsid w:val="005101E2"/>
    <w:rsid w:val="00517544"/>
    <w:rsid w:val="00521F02"/>
    <w:rsid w:val="00523D6F"/>
    <w:rsid w:val="00524A33"/>
    <w:rsid w:val="0052746E"/>
    <w:rsid w:val="00545175"/>
    <w:rsid w:val="00550462"/>
    <w:rsid w:val="005510E4"/>
    <w:rsid w:val="005512BD"/>
    <w:rsid w:val="00554FC7"/>
    <w:rsid w:val="005606B1"/>
    <w:rsid w:val="00563A6E"/>
    <w:rsid w:val="0058499E"/>
    <w:rsid w:val="00587B3D"/>
    <w:rsid w:val="00593FAD"/>
    <w:rsid w:val="005970D9"/>
    <w:rsid w:val="005B31AD"/>
    <w:rsid w:val="005B5F0E"/>
    <w:rsid w:val="005C25B7"/>
    <w:rsid w:val="005C3497"/>
    <w:rsid w:val="005D6BF5"/>
    <w:rsid w:val="00602774"/>
    <w:rsid w:val="00604AE9"/>
    <w:rsid w:val="00604BC0"/>
    <w:rsid w:val="00615498"/>
    <w:rsid w:val="00616F2E"/>
    <w:rsid w:val="006176DF"/>
    <w:rsid w:val="006201AD"/>
    <w:rsid w:val="006213A3"/>
    <w:rsid w:val="00622693"/>
    <w:rsid w:val="00624F5E"/>
    <w:rsid w:val="006278E5"/>
    <w:rsid w:val="00636745"/>
    <w:rsid w:val="00676F25"/>
    <w:rsid w:val="00681098"/>
    <w:rsid w:val="0068296C"/>
    <w:rsid w:val="00683E2E"/>
    <w:rsid w:val="006A7186"/>
    <w:rsid w:val="006B02F0"/>
    <w:rsid w:val="006B040D"/>
    <w:rsid w:val="006B38ED"/>
    <w:rsid w:val="006C19C2"/>
    <w:rsid w:val="006D3BE9"/>
    <w:rsid w:val="006E0F93"/>
    <w:rsid w:val="006E28E0"/>
    <w:rsid w:val="006F6EDF"/>
    <w:rsid w:val="006F7C37"/>
    <w:rsid w:val="00702A96"/>
    <w:rsid w:val="00714D08"/>
    <w:rsid w:val="00714DC3"/>
    <w:rsid w:val="00724B21"/>
    <w:rsid w:val="007262F6"/>
    <w:rsid w:val="0072742E"/>
    <w:rsid w:val="00755C38"/>
    <w:rsid w:val="007601C8"/>
    <w:rsid w:val="00767B2F"/>
    <w:rsid w:val="00771CE5"/>
    <w:rsid w:val="00772D4F"/>
    <w:rsid w:val="00784874"/>
    <w:rsid w:val="00785F3B"/>
    <w:rsid w:val="00787FF0"/>
    <w:rsid w:val="007A2BF2"/>
    <w:rsid w:val="007A3F9B"/>
    <w:rsid w:val="007A5957"/>
    <w:rsid w:val="007B5466"/>
    <w:rsid w:val="007B5A43"/>
    <w:rsid w:val="007B7135"/>
    <w:rsid w:val="007C10EE"/>
    <w:rsid w:val="007C71DD"/>
    <w:rsid w:val="007D1563"/>
    <w:rsid w:val="007E4523"/>
    <w:rsid w:val="007E7842"/>
    <w:rsid w:val="007E7FFD"/>
    <w:rsid w:val="007F5B9B"/>
    <w:rsid w:val="008000AC"/>
    <w:rsid w:val="008073CA"/>
    <w:rsid w:val="00811172"/>
    <w:rsid w:val="0083163C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1BC"/>
    <w:rsid w:val="00881206"/>
    <w:rsid w:val="0088157F"/>
    <w:rsid w:val="00893FAB"/>
    <w:rsid w:val="008B3182"/>
    <w:rsid w:val="008B6D56"/>
    <w:rsid w:val="008B796D"/>
    <w:rsid w:val="008C6F9B"/>
    <w:rsid w:val="008D6CE1"/>
    <w:rsid w:val="008F3168"/>
    <w:rsid w:val="008F58CB"/>
    <w:rsid w:val="00906FEC"/>
    <w:rsid w:val="00912463"/>
    <w:rsid w:val="009156CE"/>
    <w:rsid w:val="00933726"/>
    <w:rsid w:val="00934F33"/>
    <w:rsid w:val="00943793"/>
    <w:rsid w:val="0095501D"/>
    <w:rsid w:val="0095507F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2DD9"/>
    <w:rsid w:val="009C694E"/>
    <w:rsid w:val="009E3E3E"/>
    <w:rsid w:val="009E4280"/>
    <w:rsid w:val="009F14F4"/>
    <w:rsid w:val="009F638C"/>
    <w:rsid w:val="00A061BC"/>
    <w:rsid w:val="00A21721"/>
    <w:rsid w:val="00A31E4C"/>
    <w:rsid w:val="00A446C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5321"/>
    <w:rsid w:val="00AB5B19"/>
    <w:rsid w:val="00AC1286"/>
    <w:rsid w:val="00AC7D6D"/>
    <w:rsid w:val="00AE2350"/>
    <w:rsid w:val="00AE3599"/>
    <w:rsid w:val="00B03404"/>
    <w:rsid w:val="00B07651"/>
    <w:rsid w:val="00B30C84"/>
    <w:rsid w:val="00B420E1"/>
    <w:rsid w:val="00B56E81"/>
    <w:rsid w:val="00B654D2"/>
    <w:rsid w:val="00B65740"/>
    <w:rsid w:val="00B65D18"/>
    <w:rsid w:val="00B70ABA"/>
    <w:rsid w:val="00B84FE2"/>
    <w:rsid w:val="00B85583"/>
    <w:rsid w:val="00BB04CD"/>
    <w:rsid w:val="00BB6CB3"/>
    <w:rsid w:val="00BC08E6"/>
    <w:rsid w:val="00BD01DD"/>
    <w:rsid w:val="00BD4272"/>
    <w:rsid w:val="00BD4A50"/>
    <w:rsid w:val="00BE0A01"/>
    <w:rsid w:val="00BF4488"/>
    <w:rsid w:val="00BF7EAE"/>
    <w:rsid w:val="00C060DF"/>
    <w:rsid w:val="00C20FBB"/>
    <w:rsid w:val="00C230D3"/>
    <w:rsid w:val="00C252B0"/>
    <w:rsid w:val="00C272D6"/>
    <w:rsid w:val="00C30D3E"/>
    <w:rsid w:val="00C34F60"/>
    <w:rsid w:val="00C4251D"/>
    <w:rsid w:val="00C5519F"/>
    <w:rsid w:val="00C57720"/>
    <w:rsid w:val="00C577DF"/>
    <w:rsid w:val="00C6511E"/>
    <w:rsid w:val="00C65C97"/>
    <w:rsid w:val="00C71BC1"/>
    <w:rsid w:val="00C722C4"/>
    <w:rsid w:val="00C82E6A"/>
    <w:rsid w:val="00C8627F"/>
    <w:rsid w:val="00CC467B"/>
    <w:rsid w:val="00CC7138"/>
    <w:rsid w:val="00CD1624"/>
    <w:rsid w:val="00CD1928"/>
    <w:rsid w:val="00CE1BE8"/>
    <w:rsid w:val="00CF1A70"/>
    <w:rsid w:val="00CF2343"/>
    <w:rsid w:val="00CF7AF4"/>
    <w:rsid w:val="00D040C8"/>
    <w:rsid w:val="00D31A79"/>
    <w:rsid w:val="00D562A0"/>
    <w:rsid w:val="00D56E77"/>
    <w:rsid w:val="00D61324"/>
    <w:rsid w:val="00D66775"/>
    <w:rsid w:val="00D67DE8"/>
    <w:rsid w:val="00D70CCB"/>
    <w:rsid w:val="00D73964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1176"/>
    <w:rsid w:val="00E93452"/>
    <w:rsid w:val="00EA0E3D"/>
    <w:rsid w:val="00EB330C"/>
    <w:rsid w:val="00EB3918"/>
    <w:rsid w:val="00EB475D"/>
    <w:rsid w:val="00EC6162"/>
    <w:rsid w:val="00EE2887"/>
    <w:rsid w:val="00EE610A"/>
    <w:rsid w:val="00EF1A77"/>
    <w:rsid w:val="00EF287C"/>
    <w:rsid w:val="00F13007"/>
    <w:rsid w:val="00F3243B"/>
    <w:rsid w:val="00F32A1C"/>
    <w:rsid w:val="00F36B75"/>
    <w:rsid w:val="00F406B3"/>
    <w:rsid w:val="00F425FB"/>
    <w:rsid w:val="00F46281"/>
    <w:rsid w:val="00F51021"/>
    <w:rsid w:val="00F601A0"/>
    <w:rsid w:val="00F66957"/>
    <w:rsid w:val="00F72A5C"/>
    <w:rsid w:val="00F779BF"/>
    <w:rsid w:val="00F81366"/>
    <w:rsid w:val="00F82071"/>
    <w:rsid w:val="00F82409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3755E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59748-4EAB-41C0-AF6A-0A9B7D47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23</Pages>
  <Words>562</Words>
  <Characters>3209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3764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64</cp:revision>
  <cp:lastPrinted>2008-09-02T05:16:00Z</cp:lastPrinted>
  <dcterms:created xsi:type="dcterms:W3CDTF">2021-11-14T10:41:00Z</dcterms:created>
  <dcterms:modified xsi:type="dcterms:W3CDTF">2021-11-22T13:03:00Z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
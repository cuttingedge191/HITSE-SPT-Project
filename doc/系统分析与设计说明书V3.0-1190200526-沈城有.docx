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:rsidR="00702A96" w:rsidRDefault="008724BC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/>
          <w:b/>
          <w:sz w:val="36"/>
          <w:szCs w:val="36"/>
        </w:rPr>
        <w:t>202</w:t>
      </w:r>
      <w:r w:rsidR="00FE6EBB">
        <w:rPr>
          <w:rFonts w:eastAsia="楷体_GB2312"/>
          <w:b/>
          <w:sz w:val="36"/>
          <w:szCs w:val="36"/>
        </w:rPr>
        <w:t>1</w:t>
      </w:r>
      <w:r w:rsidR="00CD1928" w:rsidRPr="001142A9">
        <w:rPr>
          <w:rFonts w:eastAsia="楷体_GB2312"/>
          <w:b/>
          <w:sz w:val="36"/>
          <w:szCs w:val="36"/>
        </w:rPr>
        <w:t>年秋季学期</w:t>
      </w:r>
    </w:p>
    <w:p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F8761D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3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76F96">
        <w:rPr>
          <w:rFonts w:eastAsia="楷体_GB2312"/>
          <w:b/>
          <w:sz w:val="36"/>
          <w:szCs w:val="36"/>
        </w:rPr>
        <w:t>6</w:t>
      </w:r>
      <w:r w:rsidR="008724BC">
        <w:rPr>
          <w:rFonts w:eastAsia="楷体_GB2312" w:hint="eastAsia"/>
          <w:b/>
          <w:sz w:val="36"/>
          <w:szCs w:val="36"/>
        </w:rPr>
        <w:t>+Lab</w:t>
      </w:r>
      <w:r w:rsidR="008724BC">
        <w:rPr>
          <w:rFonts w:eastAsia="楷体_GB2312"/>
          <w:b/>
          <w:sz w:val="36"/>
          <w:szCs w:val="36"/>
        </w:rPr>
        <w:t>8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B3584C" w:rsidRPr="00B3584C">
        <w:rPr>
          <w:rFonts w:eastAsia="楷体_GB2312" w:hint="eastAsia"/>
          <w:b/>
          <w:sz w:val="36"/>
          <w:szCs w:val="36"/>
        </w:rPr>
        <w:t>系统分析与设计说明书</w:t>
      </w:r>
      <w:r w:rsidR="00476F96">
        <w:rPr>
          <w:rFonts w:eastAsia="楷体_GB2312" w:hint="eastAsia"/>
          <w:b/>
          <w:sz w:val="36"/>
          <w:szCs w:val="36"/>
        </w:rPr>
        <w:t>V</w:t>
      </w:r>
      <w:r w:rsidR="00476F96">
        <w:rPr>
          <w:rFonts w:eastAsia="楷体_GB2312"/>
          <w:b/>
          <w:sz w:val="36"/>
          <w:szCs w:val="36"/>
        </w:rPr>
        <w:t>3</w:t>
      </w:r>
      <w:r w:rsidR="00B3584C" w:rsidRPr="00B3584C">
        <w:rPr>
          <w:rFonts w:eastAsia="楷体_GB2312" w:hint="eastAsia"/>
          <w:b/>
          <w:sz w:val="36"/>
          <w:szCs w:val="36"/>
        </w:rPr>
        <w:t>.0</w:t>
      </w:r>
    </w:p>
    <w:p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="00B3584C">
        <w:rPr>
          <w:rFonts w:eastAsia="楷体_GB2312"/>
          <w:b/>
          <w:sz w:val="36"/>
          <w:szCs w:val="36"/>
        </w:rPr>
        <w:t>V</w:t>
      </w:r>
      <w:r w:rsidR="00476F96">
        <w:rPr>
          <w:rFonts w:eastAsia="楷体_GB2312"/>
          <w:b/>
          <w:sz w:val="36"/>
          <w:szCs w:val="36"/>
        </w:rPr>
        <w:t>3</w:t>
      </w:r>
      <w:r w:rsidRPr="00F72A5C">
        <w:rPr>
          <w:rFonts w:eastAsia="楷体_GB2312"/>
          <w:b/>
          <w:sz w:val="36"/>
          <w:szCs w:val="36"/>
        </w:rPr>
        <w:t>.0</w:t>
      </w:r>
      <w:r>
        <w:rPr>
          <w:rFonts w:eastAsia="楷体_GB2312" w:hint="eastAsia"/>
          <w:b/>
          <w:sz w:val="36"/>
          <w:szCs w:val="36"/>
        </w:rPr>
        <w:t>）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B3584C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FB528A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:rsidR="00491356" w:rsidRPr="001142A9" w:rsidRDefault="000B5AC5" w:rsidP="00FE6EBB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FB528A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:rsidR="00491356" w:rsidRPr="001142A9" w:rsidRDefault="00FB528A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1190200526@</w:t>
            </w:r>
            <w:r>
              <w:rPr>
                <w:sz w:val="24"/>
                <w:szCs w:val="28"/>
              </w:rPr>
              <w:t>stu.hit.edu.cn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FB528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:rsidR="004A630A" w:rsidRPr="001142A9" w:rsidRDefault="008724BC" w:rsidP="00FE6EBB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  <w:r w:rsidR="00FB528A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:rsidR="004A630A" w:rsidRPr="001142A9" w:rsidRDefault="00FB528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B61BC4">
              <w:rPr>
                <w:sz w:val="24"/>
                <w:szCs w:val="28"/>
              </w:rPr>
              <w:t>1161906117@qq.com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FB528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:rsidR="004A630A" w:rsidRPr="001142A9" w:rsidRDefault="008724BC" w:rsidP="00FE6EBB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  <w:r w:rsidR="00FB528A">
              <w:rPr>
                <w:rFonts w:hint="eastAsia"/>
                <w:sz w:val="24"/>
                <w:szCs w:val="28"/>
              </w:rPr>
              <w:t>190201818</w:t>
            </w:r>
          </w:p>
        </w:tc>
        <w:tc>
          <w:tcPr>
            <w:tcW w:w="3969" w:type="dxa"/>
          </w:tcPr>
          <w:p w:rsidR="004A630A" w:rsidRPr="001142A9" w:rsidRDefault="00FB528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B61BC4">
              <w:rPr>
                <w:sz w:val="24"/>
                <w:szCs w:val="28"/>
              </w:rPr>
              <w:t>2711079005@qq.com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FB528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</w:t>
            </w:r>
            <w:proofErr w:type="gramStart"/>
            <w:r>
              <w:rPr>
                <w:rFonts w:hint="eastAsia"/>
                <w:sz w:val="24"/>
                <w:szCs w:val="28"/>
              </w:rPr>
              <w:t>浩</w:t>
            </w:r>
            <w:proofErr w:type="gramEnd"/>
            <w:r>
              <w:rPr>
                <w:rFonts w:hint="eastAsia"/>
                <w:sz w:val="24"/>
                <w:szCs w:val="28"/>
              </w:rPr>
              <w:t>东</w:t>
            </w:r>
          </w:p>
        </w:tc>
        <w:tc>
          <w:tcPr>
            <w:tcW w:w="2247" w:type="dxa"/>
          </w:tcPr>
          <w:p w:rsidR="004A630A" w:rsidRPr="001142A9" w:rsidRDefault="008724BC" w:rsidP="00FE6EBB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  <w:r w:rsidR="00FB528A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:rsidR="004A630A" w:rsidRPr="001142A9" w:rsidRDefault="00FB528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4E252C">
              <w:rPr>
                <w:sz w:val="24"/>
                <w:szCs w:val="28"/>
              </w:rPr>
              <w:t>1190202105@stu.hit.edu.cn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FB528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:rsidR="004A630A" w:rsidRPr="001142A9" w:rsidRDefault="008724BC" w:rsidP="00FE6EBB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</w:t>
            </w:r>
            <w:r w:rsidR="00FB528A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:rsidR="004A630A" w:rsidRPr="001142A9" w:rsidRDefault="00FB528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2679150788</w:t>
            </w:r>
            <w:r>
              <w:rPr>
                <w:rFonts w:hint="eastAsia"/>
                <w:sz w:val="24"/>
                <w:szCs w:val="28"/>
              </w:rPr>
              <w:t>@qq</w:t>
            </w:r>
            <w:r>
              <w:rPr>
                <w:sz w:val="24"/>
                <w:szCs w:val="28"/>
              </w:rPr>
              <w:t>.com</w:t>
            </w:r>
          </w:p>
        </w:tc>
      </w:tr>
    </w:tbl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:rsidR="004C1C61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92274730" w:history="1">
        <w:r w:rsidR="004C1C61" w:rsidRPr="00262650">
          <w:rPr>
            <w:rStyle w:val="a4"/>
            <w:rFonts w:eastAsia="黑体"/>
            <w:noProof/>
          </w:rPr>
          <w:t xml:space="preserve">1 </w:t>
        </w:r>
        <w:r w:rsidR="004C1C61" w:rsidRPr="00262650">
          <w:rPr>
            <w:rStyle w:val="a4"/>
            <w:rFonts w:eastAsia="黑体"/>
            <w:noProof/>
          </w:rPr>
          <w:t>项目基本概况</w:t>
        </w:r>
        <w:r w:rsidR="004C1C61">
          <w:rPr>
            <w:noProof/>
            <w:webHidden/>
          </w:rPr>
          <w:tab/>
        </w:r>
        <w:r w:rsidR="004C1C61">
          <w:rPr>
            <w:noProof/>
            <w:webHidden/>
          </w:rPr>
          <w:fldChar w:fldCharType="begin"/>
        </w:r>
        <w:r w:rsidR="004C1C61">
          <w:rPr>
            <w:noProof/>
            <w:webHidden/>
          </w:rPr>
          <w:instrText xml:space="preserve"> PAGEREF _Toc92274730 \h </w:instrText>
        </w:r>
        <w:r w:rsidR="004C1C61">
          <w:rPr>
            <w:noProof/>
            <w:webHidden/>
          </w:rPr>
        </w:r>
        <w:r w:rsidR="004C1C61">
          <w:rPr>
            <w:noProof/>
            <w:webHidden/>
          </w:rPr>
          <w:fldChar w:fldCharType="separate"/>
        </w:r>
        <w:r w:rsidR="004C1C61">
          <w:rPr>
            <w:noProof/>
            <w:webHidden/>
          </w:rPr>
          <w:t>1</w:t>
        </w:r>
        <w:r w:rsidR="004C1C61"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1" w:history="1">
        <w:r w:rsidRPr="00262650">
          <w:rPr>
            <w:rStyle w:val="a4"/>
            <w:noProof/>
          </w:rPr>
          <w:t xml:space="preserve">1.1 </w:t>
        </w:r>
        <w:r w:rsidRPr="00262650">
          <w:rPr>
            <w:rStyle w:val="a4"/>
            <w:noProof/>
          </w:rPr>
          <w:t>通用批发零售业务管理系统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2" w:history="1">
        <w:r w:rsidRPr="00262650">
          <w:rPr>
            <w:rStyle w:val="a4"/>
            <w:noProof/>
          </w:rPr>
          <w:t xml:space="preserve">1.2 </w:t>
        </w:r>
        <w:r w:rsidRPr="00262650">
          <w:rPr>
            <w:rStyle w:val="a4"/>
            <w:noProof/>
          </w:rPr>
          <w:t>微信小程序商城系统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3" w:history="1">
        <w:r w:rsidRPr="00262650">
          <w:rPr>
            <w:rStyle w:val="a4"/>
            <w:rFonts w:eastAsia="黑体"/>
            <w:noProof/>
          </w:rPr>
          <w:t xml:space="preserve">2 </w:t>
        </w:r>
        <w:r w:rsidRPr="00262650">
          <w:rPr>
            <w:rStyle w:val="a4"/>
            <w:rFonts w:eastAsia="黑体"/>
            <w:noProof/>
          </w:rPr>
          <w:t>通用批发零售业务管理系统</w:t>
        </w:r>
        <w:r w:rsidRPr="00262650">
          <w:rPr>
            <w:rStyle w:val="a4"/>
            <w:rFonts w:eastAsia="黑体"/>
            <w:noProof/>
          </w:rPr>
          <w:t>V3.0</w:t>
        </w:r>
        <w:r w:rsidRPr="00262650">
          <w:rPr>
            <w:rStyle w:val="a4"/>
            <w:rFonts w:eastAsia="黑体"/>
            <w:noProof/>
          </w:rPr>
          <w:t>、</w:t>
        </w:r>
        <w:r w:rsidRPr="00262650">
          <w:rPr>
            <w:rStyle w:val="a4"/>
            <w:rFonts w:eastAsia="黑体"/>
            <w:noProof/>
          </w:rPr>
          <w:t>V4.0</w:t>
        </w:r>
        <w:r w:rsidRPr="00262650">
          <w:rPr>
            <w:rStyle w:val="a4"/>
            <w:rFonts w:eastAsia="黑体"/>
            <w:noProof/>
          </w:rPr>
          <w:t>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4" w:history="1">
        <w:r w:rsidRPr="00262650">
          <w:rPr>
            <w:rStyle w:val="a4"/>
            <w:noProof/>
          </w:rPr>
          <w:t xml:space="preserve">2.1 </w:t>
        </w:r>
        <w:r w:rsidRPr="00262650">
          <w:rPr>
            <w:rStyle w:val="a4"/>
            <w:noProof/>
          </w:rPr>
          <w:t>通用批发零售业务管理系统</w:t>
        </w:r>
        <w:r w:rsidRPr="00262650">
          <w:rPr>
            <w:rStyle w:val="a4"/>
            <w:noProof/>
          </w:rPr>
          <w:t>V1.0</w:t>
        </w:r>
        <w:r w:rsidRPr="00262650">
          <w:rPr>
            <w:rStyle w:val="a4"/>
            <w:noProof/>
          </w:rPr>
          <w:t>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5" w:history="1">
        <w:r w:rsidRPr="00262650">
          <w:rPr>
            <w:rStyle w:val="a4"/>
            <w:noProof/>
          </w:rPr>
          <w:t xml:space="preserve">2.1.1 </w:t>
        </w:r>
        <w:r w:rsidRPr="00262650">
          <w:rPr>
            <w:rStyle w:val="a4"/>
            <w:noProof/>
          </w:rPr>
          <w:t>系统功能划分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6" w:history="1">
        <w:r w:rsidRPr="00262650">
          <w:rPr>
            <w:rStyle w:val="a4"/>
            <w:noProof/>
          </w:rPr>
          <w:t xml:space="preserve">2.1.2 </w:t>
        </w:r>
        <w:r w:rsidRPr="00262650">
          <w:rPr>
            <w:rStyle w:val="a4"/>
            <w:noProof/>
          </w:rPr>
          <w:t>客户资料维护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7" w:history="1">
        <w:r w:rsidRPr="00262650">
          <w:rPr>
            <w:rStyle w:val="a4"/>
            <w:noProof/>
          </w:rPr>
          <w:t xml:space="preserve">2.1.3 </w:t>
        </w:r>
        <w:r w:rsidRPr="00262650">
          <w:rPr>
            <w:rStyle w:val="a4"/>
            <w:noProof/>
          </w:rPr>
          <w:t>销售业务管理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8" w:history="1">
        <w:r w:rsidRPr="00262650">
          <w:rPr>
            <w:rStyle w:val="a4"/>
            <w:noProof/>
          </w:rPr>
          <w:t xml:space="preserve">2.1.4 </w:t>
        </w:r>
        <w:r w:rsidRPr="00262650">
          <w:rPr>
            <w:rStyle w:val="a4"/>
            <w:noProof/>
          </w:rPr>
          <w:t>库存管理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39" w:history="1">
        <w:r w:rsidRPr="00262650">
          <w:rPr>
            <w:rStyle w:val="a4"/>
            <w:noProof/>
          </w:rPr>
          <w:t xml:space="preserve">2.2 </w:t>
        </w:r>
        <w:r w:rsidRPr="00262650">
          <w:rPr>
            <w:rStyle w:val="a4"/>
            <w:noProof/>
          </w:rPr>
          <w:t>通用批发零售业务管理系统</w:t>
        </w:r>
        <w:r w:rsidRPr="00262650">
          <w:rPr>
            <w:rStyle w:val="a4"/>
            <w:noProof/>
          </w:rPr>
          <w:t>V2.0</w:t>
        </w:r>
        <w:r w:rsidRPr="00262650">
          <w:rPr>
            <w:rStyle w:val="a4"/>
            <w:noProof/>
          </w:rPr>
          <w:t>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0" w:history="1">
        <w:r w:rsidRPr="00262650">
          <w:rPr>
            <w:rStyle w:val="a4"/>
            <w:noProof/>
          </w:rPr>
          <w:t xml:space="preserve">2.3 </w:t>
        </w:r>
        <w:r w:rsidRPr="00262650">
          <w:rPr>
            <w:rStyle w:val="a4"/>
            <w:noProof/>
          </w:rPr>
          <w:t>通用批发零售业务管理系统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新增需求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1" w:history="1">
        <w:r w:rsidRPr="00262650">
          <w:rPr>
            <w:rStyle w:val="a4"/>
            <w:noProof/>
          </w:rPr>
          <w:t xml:space="preserve">2.4 </w:t>
        </w:r>
        <w:r w:rsidRPr="00262650">
          <w:rPr>
            <w:rStyle w:val="a4"/>
            <w:noProof/>
          </w:rPr>
          <w:t>通用批发零售业务管理系统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新增需求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2" w:history="1">
        <w:r w:rsidRPr="00262650">
          <w:rPr>
            <w:rStyle w:val="a4"/>
            <w:rFonts w:eastAsia="黑体"/>
            <w:noProof/>
          </w:rPr>
          <w:t xml:space="preserve">3 </w:t>
        </w:r>
        <w:r w:rsidRPr="00262650">
          <w:rPr>
            <w:rStyle w:val="a4"/>
            <w:rFonts w:eastAsia="黑体"/>
            <w:noProof/>
          </w:rPr>
          <w:t>通用批发零售业务管理系统</w:t>
        </w:r>
        <w:r w:rsidRPr="00262650">
          <w:rPr>
            <w:rStyle w:val="a4"/>
            <w:rFonts w:eastAsia="黑体"/>
            <w:noProof/>
          </w:rPr>
          <w:t>V3.0</w:t>
        </w:r>
        <w:r w:rsidRPr="00262650">
          <w:rPr>
            <w:rStyle w:val="a4"/>
            <w:rFonts w:eastAsia="黑体"/>
            <w:noProof/>
          </w:rPr>
          <w:t>、</w:t>
        </w:r>
        <w:r w:rsidRPr="00262650">
          <w:rPr>
            <w:rStyle w:val="a4"/>
            <w:rFonts w:eastAsia="黑体"/>
            <w:noProof/>
          </w:rPr>
          <w:t>V4.0</w:t>
        </w:r>
        <w:r w:rsidRPr="00262650">
          <w:rPr>
            <w:rStyle w:val="a4"/>
            <w:rFonts w:eastAsia="黑体"/>
            <w:noProof/>
          </w:rPr>
          <w:t>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3" w:history="1">
        <w:r w:rsidRPr="00262650">
          <w:rPr>
            <w:rStyle w:val="a4"/>
            <w:noProof/>
          </w:rPr>
          <w:t xml:space="preserve">3.1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、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需求用例分析建模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4" w:history="1">
        <w:r w:rsidRPr="00262650">
          <w:rPr>
            <w:rStyle w:val="a4"/>
            <w:noProof/>
          </w:rPr>
          <w:t xml:space="preserve">3.2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、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需求的静态分析建模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5" w:history="1">
        <w:r w:rsidRPr="00262650">
          <w:rPr>
            <w:rStyle w:val="a4"/>
            <w:noProof/>
          </w:rPr>
          <w:t xml:space="preserve">3.3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、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需求的行为分析建模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6" w:history="1">
        <w:r w:rsidRPr="00262650">
          <w:rPr>
            <w:rStyle w:val="a4"/>
            <w:rFonts w:eastAsia="黑体"/>
            <w:noProof/>
          </w:rPr>
          <w:t xml:space="preserve">4 </w:t>
        </w:r>
        <w:r w:rsidRPr="00262650">
          <w:rPr>
            <w:rStyle w:val="a4"/>
            <w:rFonts w:eastAsia="黑体"/>
            <w:noProof/>
          </w:rPr>
          <w:t>通用批发零售业务管理系统</w:t>
        </w:r>
        <w:r w:rsidRPr="00262650">
          <w:rPr>
            <w:rStyle w:val="a4"/>
            <w:rFonts w:eastAsia="黑体"/>
            <w:noProof/>
          </w:rPr>
          <w:t>V3.0</w:t>
        </w:r>
        <w:r w:rsidRPr="00262650">
          <w:rPr>
            <w:rStyle w:val="a4"/>
            <w:rFonts w:eastAsia="黑体"/>
            <w:noProof/>
          </w:rPr>
          <w:t>、</w:t>
        </w:r>
        <w:r w:rsidRPr="00262650">
          <w:rPr>
            <w:rStyle w:val="a4"/>
            <w:rFonts w:eastAsia="黑体"/>
            <w:noProof/>
          </w:rPr>
          <w:t>V4.0</w:t>
        </w:r>
        <w:r w:rsidRPr="00262650">
          <w:rPr>
            <w:rStyle w:val="a4"/>
            <w:rFonts w:eastAsia="黑体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7" w:history="1">
        <w:r w:rsidRPr="00262650">
          <w:rPr>
            <w:rStyle w:val="a4"/>
            <w:noProof/>
          </w:rPr>
          <w:t xml:space="preserve">4.1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、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的功能结构设计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8" w:history="1">
        <w:r w:rsidRPr="00262650">
          <w:rPr>
            <w:rStyle w:val="a4"/>
            <w:noProof/>
          </w:rPr>
          <w:t xml:space="preserve">4.2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、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的</w:t>
        </w:r>
        <w:r w:rsidRPr="00262650">
          <w:rPr>
            <w:rStyle w:val="a4"/>
            <w:noProof/>
          </w:rPr>
          <w:t>UI</w:t>
        </w:r>
        <w:r w:rsidRPr="00262650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49" w:history="1">
        <w:r w:rsidRPr="00262650">
          <w:rPr>
            <w:rStyle w:val="a4"/>
            <w:noProof/>
            <w:lang w:val="x-none"/>
          </w:rPr>
          <w:t>4.2.1</w:t>
        </w:r>
        <w:r w:rsidRPr="00262650">
          <w:rPr>
            <w:rStyle w:val="a4"/>
            <w:noProof/>
          </w:rPr>
          <w:t xml:space="preserve">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、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菜单</w:t>
        </w:r>
        <w:r w:rsidRPr="00262650">
          <w:rPr>
            <w:rStyle w:val="a4"/>
            <w:noProof/>
          </w:rPr>
          <w:t>UI</w:t>
        </w:r>
        <w:r w:rsidRPr="00262650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0" w:history="1">
        <w:r w:rsidRPr="00262650">
          <w:rPr>
            <w:rStyle w:val="a4"/>
            <w:noProof/>
            <w:lang w:val="x-none"/>
          </w:rPr>
          <w:t>4.2.2</w:t>
        </w:r>
        <w:r w:rsidRPr="00262650">
          <w:rPr>
            <w:rStyle w:val="a4"/>
            <w:noProof/>
          </w:rPr>
          <w:t xml:space="preserve">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、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主要交互</w:t>
        </w:r>
        <w:r w:rsidRPr="00262650">
          <w:rPr>
            <w:rStyle w:val="a4"/>
            <w:noProof/>
          </w:rPr>
          <w:t>UI</w:t>
        </w:r>
        <w:r w:rsidRPr="00262650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1" w:history="1">
        <w:r w:rsidRPr="00262650">
          <w:rPr>
            <w:rStyle w:val="a4"/>
            <w:noProof/>
            <w:lang w:val="x-none"/>
          </w:rPr>
          <w:t>4.2.3</w:t>
        </w:r>
        <w:r w:rsidRPr="00262650">
          <w:rPr>
            <w:rStyle w:val="a4"/>
            <w:noProof/>
          </w:rPr>
          <w:t xml:space="preserve">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、</w:t>
        </w:r>
        <w:r w:rsidRPr="00262650">
          <w:rPr>
            <w:rStyle w:val="a4"/>
            <w:noProof/>
          </w:rPr>
          <w:t>V4.0</w:t>
        </w:r>
        <w:r w:rsidRPr="00262650">
          <w:rPr>
            <w:rStyle w:val="a4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2" w:history="1">
        <w:r w:rsidRPr="00262650">
          <w:rPr>
            <w:rStyle w:val="a4"/>
            <w:rFonts w:eastAsia="黑体"/>
            <w:noProof/>
          </w:rPr>
          <w:t xml:space="preserve">5 </w:t>
        </w:r>
        <w:r w:rsidRPr="00262650">
          <w:rPr>
            <w:rStyle w:val="a4"/>
            <w:rFonts w:eastAsia="黑体"/>
            <w:noProof/>
          </w:rPr>
          <w:t>通用批发零售业务管理系统</w:t>
        </w:r>
        <w:r w:rsidRPr="00262650">
          <w:rPr>
            <w:rStyle w:val="a4"/>
            <w:rFonts w:eastAsia="黑体"/>
            <w:noProof/>
          </w:rPr>
          <w:t>V3.0</w:t>
        </w:r>
        <w:r w:rsidRPr="00262650">
          <w:rPr>
            <w:rStyle w:val="a4"/>
            <w:rFonts w:eastAsia="黑体"/>
            <w:noProof/>
          </w:rPr>
          <w:t>的重构与优化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3" w:history="1">
        <w:r w:rsidRPr="00262650">
          <w:rPr>
            <w:rStyle w:val="a4"/>
            <w:noProof/>
          </w:rPr>
          <w:t xml:space="preserve">5.1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的数据库结构重构设计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4" w:history="1">
        <w:r w:rsidRPr="00262650">
          <w:rPr>
            <w:rStyle w:val="a4"/>
            <w:noProof/>
          </w:rPr>
          <w:t xml:space="preserve">5.2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的系统用户信息编辑功能</w:t>
        </w:r>
        <w:r w:rsidRPr="00262650">
          <w:rPr>
            <w:rStyle w:val="a4"/>
            <w:noProof/>
          </w:rPr>
          <w:t>UI</w:t>
        </w:r>
        <w:r w:rsidRPr="00262650">
          <w:rPr>
            <w:rStyle w:val="a4"/>
            <w:noProof/>
          </w:rPr>
          <w:t>重构设计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5" w:history="1">
        <w:r w:rsidRPr="00262650">
          <w:rPr>
            <w:rStyle w:val="a4"/>
            <w:noProof/>
          </w:rPr>
          <w:t xml:space="preserve">5.3 </w:t>
        </w:r>
        <w:r w:rsidRPr="00262650">
          <w:rPr>
            <w:rStyle w:val="a4"/>
            <w:noProof/>
          </w:rPr>
          <w:t>系统</w:t>
        </w:r>
        <w:r w:rsidRPr="00262650">
          <w:rPr>
            <w:rStyle w:val="a4"/>
            <w:noProof/>
          </w:rPr>
          <w:t>V3.0</w:t>
        </w:r>
        <w:r w:rsidRPr="00262650">
          <w:rPr>
            <w:rStyle w:val="a4"/>
            <w:noProof/>
          </w:rPr>
          <w:t>的</w:t>
        </w:r>
        <w:r w:rsidRPr="00262650">
          <w:rPr>
            <w:rStyle w:val="a4"/>
            <w:noProof/>
          </w:rPr>
          <w:t>X</w:t>
        </w:r>
        <w:r w:rsidRPr="00262650">
          <w:rPr>
            <w:rStyle w:val="a4"/>
            <w:noProof/>
          </w:rPr>
          <w:t>功能模块重构编码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6" w:history="1">
        <w:r w:rsidRPr="00262650">
          <w:rPr>
            <w:rStyle w:val="a4"/>
            <w:noProof/>
          </w:rPr>
          <w:t>5.4 … 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7" w:history="1">
        <w:r w:rsidRPr="00262650">
          <w:rPr>
            <w:rStyle w:val="a4"/>
            <w:rFonts w:eastAsia="黑体"/>
            <w:noProof/>
          </w:rPr>
          <w:t xml:space="preserve">6 </w:t>
        </w:r>
        <w:r w:rsidRPr="00262650">
          <w:rPr>
            <w:rStyle w:val="a4"/>
            <w:rFonts w:eastAsia="黑体"/>
            <w:noProof/>
          </w:rPr>
          <w:t>微信小程序商城系统需求描述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8" w:history="1">
        <w:r w:rsidRPr="00262650">
          <w:rPr>
            <w:rStyle w:val="a4"/>
            <w:rFonts w:eastAsia="黑体"/>
            <w:noProof/>
          </w:rPr>
          <w:t xml:space="preserve">7 </w:t>
        </w:r>
        <w:r w:rsidRPr="00262650">
          <w:rPr>
            <w:rStyle w:val="a4"/>
            <w:rFonts w:eastAsia="黑体"/>
            <w:noProof/>
          </w:rPr>
          <w:t>微信小程序商城系统需求分析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59" w:history="1">
        <w:r w:rsidRPr="00262650">
          <w:rPr>
            <w:rStyle w:val="a4"/>
            <w:noProof/>
          </w:rPr>
          <w:t xml:space="preserve">7.1 </w:t>
        </w:r>
        <w:r w:rsidRPr="00262650">
          <w:rPr>
            <w:rStyle w:val="a4"/>
            <w:noProof/>
          </w:rPr>
          <w:t>系统需求用例分析建模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60" w:history="1">
        <w:r w:rsidRPr="00262650">
          <w:rPr>
            <w:rStyle w:val="a4"/>
            <w:noProof/>
          </w:rPr>
          <w:t xml:space="preserve">7.2 </w:t>
        </w:r>
        <w:r w:rsidRPr="00262650">
          <w:rPr>
            <w:rStyle w:val="a4"/>
            <w:noProof/>
          </w:rPr>
          <w:t>系统需求的静态分析建模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61" w:history="1">
        <w:r w:rsidRPr="00262650">
          <w:rPr>
            <w:rStyle w:val="a4"/>
            <w:noProof/>
          </w:rPr>
          <w:t xml:space="preserve">7.3 </w:t>
        </w:r>
        <w:r w:rsidRPr="00262650">
          <w:rPr>
            <w:rStyle w:val="a4"/>
            <w:noProof/>
          </w:rPr>
          <w:t>系统需求的行为分析建模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62" w:history="1">
        <w:r w:rsidRPr="00262650">
          <w:rPr>
            <w:rStyle w:val="a4"/>
            <w:rFonts w:eastAsia="黑体"/>
            <w:noProof/>
          </w:rPr>
          <w:t xml:space="preserve">8 </w:t>
        </w:r>
        <w:r w:rsidRPr="00262650">
          <w:rPr>
            <w:rStyle w:val="a4"/>
            <w:rFonts w:eastAsia="黑体"/>
            <w:noProof/>
          </w:rPr>
          <w:t>微信小程序商城系统设计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63" w:history="1">
        <w:r w:rsidRPr="00262650">
          <w:rPr>
            <w:rStyle w:val="a4"/>
            <w:noProof/>
          </w:rPr>
          <w:t xml:space="preserve">8.1 </w:t>
        </w:r>
        <w:r w:rsidRPr="00262650">
          <w:rPr>
            <w:rStyle w:val="a4"/>
            <w:noProof/>
          </w:rPr>
          <w:t>系统功能结构设计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64" w:history="1">
        <w:r w:rsidRPr="00262650">
          <w:rPr>
            <w:rStyle w:val="a4"/>
            <w:noProof/>
          </w:rPr>
          <w:t xml:space="preserve">8.2 </w:t>
        </w:r>
        <w:r w:rsidRPr="00262650">
          <w:rPr>
            <w:rStyle w:val="a4"/>
            <w:noProof/>
          </w:rPr>
          <w:t>系统的</w:t>
        </w:r>
        <w:r w:rsidRPr="00262650">
          <w:rPr>
            <w:rStyle w:val="a4"/>
            <w:noProof/>
          </w:rPr>
          <w:t>UI</w:t>
        </w:r>
        <w:r w:rsidRPr="00262650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65" w:history="1">
        <w:r w:rsidRPr="00262650">
          <w:rPr>
            <w:rStyle w:val="a4"/>
            <w:noProof/>
          </w:rPr>
          <w:t xml:space="preserve">8.2.1 </w:t>
        </w:r>
        <w:r w:rsidRPr="00262650">
          <w:rPr>
            <w:rStyle w:val="a4"/>
            <w:noProof/>
          </w:rPr>
          <w:t>系统菜单</w:t>
        </w:r>
        <w:r w:rsidRPr="00262650">
          <w:rPr>
            <w:rStyle w:val="a4"/>
            <w:noProof/>
          </w:rPr>
          <w:t>UI</w:t>
        </w:r>
        <w:r w:rsidRPr="00262650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66" w:history="1">
        <w:r w:rsidRPr="00262650">
          <w:rPr>
            <w:rStyle w:val="a4"/>
            <w:noProof/>
          </w:rPr>
          <w:t xml:space="preserve">8.2.2 </w:t>
        </w:r>
        <w:r w:rsidRPr="00262650">
          <w:rPr>
            <w:rStyle w:val="a4"/>
            <w:noProof/>
          </w:rPr>
          <w:t>系统主要交互</w:t>
        </w:r>
        <w:r w:rsidRPr="00262650">
          <w:rPr>
            <w:rStyle w:val="a4"/>
            <w:noProof/>
          </w:rPr>
          <w:t>UI</w:t>
        </w:r>
        <w:r w:rsidRPr="00262650">
          <w:rPr>
            <w:rStyle w:val="a4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C1C61" w:rsidRDefault="004C1C61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92274767" w:history="1">
        <w:r w:rsidRPr="00262650">
          <w:rPr>
            <w:rStyle w:val="a4"/>
            <w:noProof/>
          </w:rPr>
          <w:t xml:space="preserve">8.2.3 </w:t>
        </w:r>
        <w:r w:rsidRPr="00262650">
          <w:rPr>
            <w:rStyle w:val="a4"/>
            <w:noProof/>
          </w:rPr>
          <w:t>系统数据结构设计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_Toc92274767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1928" w:rsidRPr="00415436" w:rsidRDefault="00E535D2" w:rsidP="00415436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175A82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1" w:name="_Toc92274730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1"/>
    </w:p>
    <w:p w:rsidR="00933841" w:rsidRPr="00933841" w:rsidRDefault="00933841" w:rsidP="00933841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 w:hint="eastAsia"/>
          <w:b w:val="0"/>
          <w:sz w:val="30"/>
          <w:szCs w:val="30"/>
          <w:lang w:eastAsia="zh-CN"/>
        </w:rPr>
      </w:pPr>
      <w:bookmarkStart w:id="2" w:name="_Toc92274731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bookmarkEnd w:id="2"/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</w:t>
      </w:r>
      <w:r w:rsidR="00476F96">
        <w:rPr>
          <w:sz w:val="24"/>
          <w:lang w:val="x-none"/>
        </w:rPr>
        <w:t>3</w:t>
      </w:r>
      <w:r w:rsidR="004A630A">
        <w:rPr>
          <w:sz w:val="24"/>
          <w:lang w:val="x-none"/>
        </w:rPr>
        <w:t>.0</w:t>
      </w:r>
      <w:r w:rsidR="00933841">
        <w:rPr>
          <w:rFonts w:hint="eastAsia"/>
          <w:sz w:val="24"/>
          <w:lang w:val="x-none"/>
        </w:rPr>
        <w:t>、</w:t>
      </w:r>
      <w:r w:rsidR="00933841">
        <w:rPr>
          <w:rFonts w:hint="eastAsia"/>
          <w:sz w:val="24"/>
          <w:lang w:val="x-none"/>
        </w:rPr>
        <w:t>V</w:t>
      </w:r>
      <w:r w:rsidR="00933841">
        <w:rPr>
          <w:sz w:val="24"/>
          <w:lang w:val="x-none"/>
        </w:rPr>
        <w:t>4.0</w:t>
      </w:r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proofErr w:type="gramStart"/>
      <w:r w:rsidR="004A630A" w:rsidRPr="004A630A">
        <w:rPr>
          <w:rFonts w:hint="eastAsia"/>
          <w:sz w:val="24"/>
          <w:lang w:val="x-none"/>
        </w:rPr>
        <w:t>需求愿景</w:t>
      </w:r>
      <w:proofErr w:type="gram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目标：针对中小型从事批发、零售业务的公司</w:t>
      </w:r>
      <w:proofErr w:type="spellEnd"/>
      <w:r w:rsidR="004A630A" w:rsidRPr="004A630A">
        <w:rPr>
          <w:rFonts w:hint="eastAsia"/>
          <w:sz w:val="24"/>
          <w:lang w:val="x-none"/>
        </w:rPr>
        <w:t>（商户），对其进货、销售、库存管理等业务和数据进行管理，达到方便、高效的目的。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玩具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服装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鞋帽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日杂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百货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食品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建材等行业</w:t>
      </w:r>
      <w:proofErr w:type="spellEnd"/>
      <w:r w:rsidR="004A630A" w:rsidRPr="004A630A">
        <w:rPr>
          <w:rFonts w:hint="eastAsia"/>
          <w:sz w:val="24"/>
          <w:lang w:val="x-none"/>
        </w:rPr>
        <w:t>。</w:t>
      </w:r>
    </w:p>
    <w:p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</w:t>
      </w:r>
      <w:r w:rsidR="008724BC" w:rsidRPr="008724BC">
        <w:rPr>
          <w:rFonts w:hint="eastAsia"/>
          <w:sz w:val="24"/>
          <w:lang w:val="x-none"/>
        </w:rPr>
        <w:t>多个仓库、多个用户、网络版本，适合批发</w:t>
      </w:r>
      <w:r w:rsidR="008724BC" w:rsidRPr="008724BC">
        <w:rPr>
          <w:rFonts w:hint="eastAsia"/>
          <w:sz w:val="24"/>
          <w:lang w:val="x-none"/>
        </w:rPr>
        <w:t>+</w:t>
      </w:r>
      <w:proofErr w:type="spellStart"/>
      <w:r w:rsidR="008724BC" w:rsidRPr="008724BC">
        <w:rPr>
          <w:rFonts w:hint="eastAsia"/>
          <w:sz w:val="24"/>
          <w:lang w:val="x-none"/>
        </w:rPr>
        <w:t>零售商户</w:t>
      </w:r>
      <w:proofErr w:type="spellEnd"/>
      <w:r w:rsidR="008724BC">
        <w:rPr>
          <w:rFonts w:hint="eastAsia"/>
          <w:sz w:val="24"/>
          <w:lang w:val="x-none"/>
        </w:rPr>
        <w:t>。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</w:t>
      </w:r>
      <w:r w:rsidR="008724BC" w:rsidRPr="008724BC">
        <w:rPr>
          <w:rFonts w:hint="eastAsia"/>
          <w:sz w:val="24"/>
          <w:lang w:val="x-none"/>
        </w:rPr>
        <w:t>公司（商户）经理（老板）</w:t>
      </w:r>
      <w:r w:rsidR="008724BC" w:rsidRPr="008724BC">
        <w:rPr>
          <w:rFonts w:hint="eastAsia"/>
          <w:sz w:val="24"/>
          <w:lang w:val="x-none"/>
        </w:rPr>
        <w:t>/</w:t>
      </w:r>
      <w:proofErr w:type="spellStart"/>
      <w:r w:rsidR="008724BC" w:rsidRPr="008724BC">
        <w:rPr>
          <w:rFonts w:hint="eastAsia"/>
          <w:sz w:val="24"/>
          <w:lang w:val="x-none"/>
        </w:rPr>
        <w:t>店长</w:t>
      </w:r>
      <w:proofErr w:type="spellEnd"/>
      <w:r w:rsidR="008724BC" w:rsidRPr="008724BC">
        <w:rPr>
          <w:rFonts w:hint="eastAsia"/>
          <w:sz w:val="24"/>
          <w:lang w:val="x-none"/>
        </w:rPr>
        <w:t>/</w:t>
      </w:r>
      <w:proofErr w:type="spellStart"/>
      <w:r w:rsidR="008724BC" w:rsidRPr="008724BC">
        <w:rPr>
          <w:rFonts w:hint="eastAsia"/>
          <w:sz w:val="24"/>
          <w:lang w:val="x-none"/>
        </w:rPr>
        <w:t>采购人员</w:t>
      </w:r>
      <w:proofErr w:type="spellEnd"/>
      <w:r w:rsidR="008724BC" w:rsidRPr="008724BC">
        <w:rPr>
          <w:rFonts w:hint="eastAsia"/>
          <w:sz w:val="24"/>
          <w:lang w:val="x-none"/>
        </w:rPr>
        <w:t>/</w:t>
      </w:r>
      <w:proofErr w:type="spellStart"/>
      <w:r w:rsidR="008724BC" w:rsidRPr="008724BC">
        <w:rPr>
          <w:rFonts w:hint="eastAsia"/>
          <w:sz w:val="24"/>
          <w:lang w:val="x-none"/>
        </w:rPr>
        <w:t>售货员</w:t>
      </w:r>
      <w:proofErr w:type="spellEnd"/>
      <w:r w:rsidR="008724BC" w:rsidRPr="008724BC">
        <w:rPr>
          <w:rFonts w:hint="eastAsia"/>
          <w:sz w:val="24"/>
          <w:lang w:val="x-none"/>
        </w:rPr>
        <w:t>/</w:t>
      </w:r>
      <w:proofErr w:type="spellStart"/>
      <w:r w:rsidR="008724BC" w:rsidRPr="008724BC">
        <w:rPr>
          <w:rFonts w:hint="eastAsia"/>
          <w:sz w:val="24"/>
          <w:lang w:val="x-none"/>
        </w:rPr>
        <w:t>收银员</w:t>
      </w:r>
      <w:proofErr w:type="spellEnd"/>
      <w:r w:rsidR="008724BC" w:rsidRPr="008724BC">
        <w:rPr>
          <w:rFonts w:hint="eastAsia"/>
          <w:sz w:val="24"/>
          <w:lang w:val="x-none"/>
        </w:rPr>
        <w:t>/</w:t>
      </w:r>
      <w:proofErr w:type="spellStart"/>
      <w:r w:rsidR="008724BC" w:rsidRPr="008724BC">
        <w:rPr>
          <w:rFonts w:hint="eastAsia"/>
          <w:sz w:val="24"/>
          <w:lang w:val="x-none"/>
        </w:rPr>
        <w:t>市场推销员</w:t>
      </w:r>
      <w:proofErr w:type="spellEnd"/>
      <w:r w:rsidR="008724BC" w:rsidRPr="008724BC">
        <w:rPr>
          <w:rFonts w:hint="eastAsia"/>
          <w:sz w:val="24"/>
          <w:lang w:val="x-none"/>
        </w:rPr>
        <w:t>/</w:t>
      </w:r>
      <w:proofErr w:type="spellStart"/>
      <w:r w:rsidR="008724BC" w:rsidRPr="008724BC">
        <w:rPr>
          <w:rFonts w:hint="eastAsia"/>
          <w:sz w:val="24"/>
          <w:lang w:val="x-none"/>
        </w:rPr>
        <w:t>仓库管理员</w:t>
      </w:r>
      <w:proofErr w:type="spellEnd"/>
      <w:r w:rsidR="008724BC" w:rsidRPr="008724BC">
        <w:rPr>
          <w:rFonts w:hint="eastAsia"/>
          <w:sz w:val="24"/>
          <w:lang w:val="x-none"/>
        </w:rPr>
        <w:t>/</w:t>
      </w:r>
      <w:proofErr w:type="spellStart"/>
      <w:r w:rsidR="008724BC" w:rsidRPr="008724BC">
        <w:rPr>
          <w:rFonts w:hint="eastAsia"/>
          <w:sz w:val="24"/>
          <w:lang w:val="x-none"/>
        </w:rPr>
        <w:t>送货员</w:t>
      </w:r>
      <w:proofErr w:type="spellEnd"/>
      <w:r w:rsidR="008724BC" w:rsidRPr="008724BC">
        <w:rPr>
          <w:rFonts w:hint="eastAsia"/>
          <w:sz w:val="24"/>
          <w:lang w:val="x-none"/>
        </w:rPr>
        <w:t>/</w:t>
      </w:r>
      <w:proofErr w:type="spellStart"/>
      <w:r w:rsidR="008724BC" w:rsidRPr="008724BC">
        <w:rPr>
          <w:rFonts w:hint="eastAsia"/>
          <w:sz w:val="24"/>
          <w:lang w:val="x-none"/>
        </w:rPr>
        <w:t>客户</w:t>
      </w:r>
      <w:proofErr w:type="spellEnd"/>
      <w:r w:rsidR="008724BC" w:rsidRPr="008724BC">
        <w:rPr>
          <w:rFonts w:hint="eastAsia"/>
          <w:sz w:val="24"/>
          <w:lang w:val="x-none"/>
        </w:rPr>
        <w:t>（购买者）等。</w:t>
      </w:r>
    </w:p>
    <w:p w:rsidR="00C87209" w:rsidRPr="00933841" w:rsidRDefault="00C87209" w:rsidP="00C87209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 w:hint="eastAsia"/>
          <w:b w:val="0"/>
          <w:sz w:val="30"/>
          <w:szCs w:val="30"/>
          <w:lang w:eastAsia="zh-CN"/>
        </w:rPr>
      </w:pPr>
      <w:bookmarkStart w:id="3" w:name="_Toc92274732"/>
      <w:proofErr w:type="gramStart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微信小</w:t>
      </w:r>
      <w:proofErr w:type="gramEnd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程序商城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bookmarkEnd w:id="3"/>
    </w:p>
    <w:p w:rsidR="00C87209" w:rsidRPr="004A630A" w:rsidRDefault="00C87209" w:rsidP="00C8720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Pr="004A630A">
        <w:rPr>
          <w:rFonts w:hint="eastAsia"/>
          <w:sz w:val="24"/>
          <w:lang w:val="x-none"/>
        </w:rPr>
        <w:t>项目名称：</w:t>
      </w:r>
      <w:proofErr w:type="gramStart"/>
      <w:r w:rsidR="00CA2B8E">
        <w:rPr>
          <w:rFonts w:hint="eastAsia"/>
          <w:sz w:val="24"/>
          <w:lang w:val="x-none"/>
        </w:rPr>
        <w:t>微信小</w:t>
      </w:r>
      <w:proofErr w:type="gramEnd"/>
      <w:r w:rsidR="00CA2B8E">
        <w:rPr>
          <w:rFonts w:hint="eastAsia"/>
          <w:sz w:val="24"/>
          <w:lang w:val="x-none"/>
        </w:rPr>
        <w:t>程序商城系统</w:t>
      </w:r>
    </w:p>
    <w:p w:rsidR="00C87209" w:rsidRPr="004A630A" w:rsidRDefault="00C87209" w:rsidP="00C8720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proofErr w:type="gramStart"/>
      <w:r w:rsidRPr="004A630A">
        <w:rPr>
          <w:rFonts w:hint="eastAsia"/>
          <w:sz w:val="24"/>
          <w:lang w:val="x-none"/>
        </w:rPr>
        <w:t>需求愿景</w:t>
      </w:r>
      <w:proofErr w:type="gramEnd"/>
      <w:r w:rsidRPr="004A630A">
        <w:rPr>
          <w:rFonts w:hint="eastAsia"/>
          <w:sz w:val="24"/>
          <w:lang w:val="x-none"/>
        </w:rPr>
        <w:t>/</w:t>
      </w:r>
      <w:proofErr w:type="spellStart"/>
      <w:r w:rsidRPr="004A630A">
        <w:rPr>
          <w:rFonts w:hint="eastAsia"/>
          <w:sz w:val="24"/>
          <w:lang w:val="x-none"/>
        </w:rPr>
        <w:t>目标：针对</w:t>
      </w:r>
      <w:r w:rsidR="00CA2B8E">
        <w:rPr>
          <w:rFonts w:hint="eastAsia"/>
          <w:sz w:val="24"/>
          <w:lang w:val="x-none"/>
        </w:rPr>
        <w:t>批发客户及零售客户</w:t>
      </w:r>
      <w:r w:rsidRPr="004A630A">
        <w:rPr>
          <w:rFonts w:hint="eastAsia"/>
          <w:sz w:val="24"/>
          <w:lang w:val="x-none"/>
        </w:rPr>
        <w:t>，</w:t>
      </w:r>
      <w:r w:rsidR="00CA2B8E">
        <w:rPr>
          <w:rFonts w:hint="eastAsia"/>
          <w:sz w:val="24"/>
          <w:lang w:val="x-none"/>
        </w:rPr>
        <w:t>提供自助选购商品、自助下单等服务，</w:t>
      </w:r>
      <w:r w:rsidRPr="004A630A">
        <w:rPr>
          <w:rFonts w:hint="eastAsia"/>
          <w:sz w:val="24"/>
          <w:lang w:val="x-none"/>
        </w:rPr>
        <w:t>达到方便、高效的目的</w:t>
      </w:r>
      <w:proofErr w:type="spellEnd"/>
      <w:r w:rsidRPr="004A630A">
        <w:rPr>
          <w:rFonts w:hint="eastAsia"/>
          <w:sz w:val="24"/>
          <w:lang w:val="x-none"/>
        </w:rPr>
        <w:t>。</w:t>
      </w:r>
    </w:p>
    <w:p w:rsidR="00C87209" w:rsidRDefault="00C87209" w:rsidP="00C8720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Pr="004A630A">
        <w:rPr>
          <w:rFonts w:hint="eastAsia"/>
          <w:sz w:val="24"/>
          <w:lang w:val="x-none"/>
        </w:rPr>
        <w:t>行业类型：文具</w:t>
      </w:r>
      <w:r w:rsidRPr="004A630A">
        <w:rPr>
          <w:rFonts w:hint="eastAsia"/>
          <w:sz w:val="24"/>
          <w:lang w:val="x-none"/>
        </w:rPr>
        <w:t>/</w:t>
      </w:r>
      <w:proofErr w:type="spellStart"/>
      <w:r w:rsidRPr="004A630A">
        <w:rPr>
          <w:rFonts w:hint="eastAsia"/>
          <w:sz w:val="24"/>
          <w:lang w:val="x-none"/>
        </w:rPr>
        <w:t>玩具</w:t>
      </w:r>
      <w:proofErr w:type="spellEnd"/>
      <w:r w:rsidRPr="004A630A">
        <w:rPr>
          <w:rFonts w:hint="eastAsia"/>
          <w:sz w:val="24"/>
          <w:lang w:val="x-none"/>
        </w:rPr>
        <w:t>/</w:t>
      </w:r>
      <w:proofErr w:type="spellStart"/>
      <w:r w:rsidRPr="004A630A">
        <w:rPr>
          <w:rFonts w:hint="eastAsia"/>
          <w:sz w:val="24"/>
          <w:lang w:val="x-none"/>
        </w:rPr>
        <w:t>服装</w:t>
      </w:r>
      <w:proofErr w:type="spellEnd"/>
      <w:r w:rsidRPr="004A630A">
        <w:rPr>
          <w:rFonts w:hint="eastAsia"/>
          <w:sz w:val="24"/>
          <w:lang w:val="x-none"/>
        </w:rPr>
        <w:t>/</w:t>
      </w:r>
      <w:proofErr w:type="spellStart"/>
      <w:r w:rsidRPr="004A630A">
        <w:rPr>
          <w:rFonts w:hint="eastAsia"/>
          <w:sz w:val="24"/>
          <w:lang w:val="x-none"/>
        </w:rPr>
        <w:t>鞋帽</w:t>
      </w:r>
      <w:proofErr w:type="spellEnd"/>
      <w:r w:rsidRPr="004A630A">
        <w:rPr>
          <w:rFonts w:hint="eastAsia"/>
          <w:sz w:val="24"/>
          <w:lang w:val="x-none"/>
        </w:rPr>
        <w:t>/</w:t>
      </w:r>
      <w:proofErr w:type="spellStart"/>
      <w:r w:rsidRPr="004A630A">
        <w:rPr>
          <w:rFonts w:hint="eastAsia"/>
          <w:sz w:val="24"/>
          <w:lang w:val="x-none"/>
        </w:rPr>
        <w:t>日杂</w:t>
      </w:r>
      <w:proofErr w:type="spellEnd"/>
      <w:r w:rsidRPr="004A630A">
        <w:rPr>
          <w:rFonts w:hint="eastAsia"/>
          <w:sz w:val="24"/>
          <w:lang w:val="x-none"/>
        </w:rPr>
        <w:t>/</w:t>
      </w:r>
      <w:proofErr w:type="spellStart"/>
      <w:r w:rsidRPr="004A630A">
        <w:rPr>
          <w:rFonts w:hint="eastAsia"/>
          <w:sz w:val="24"/>
          <w:lang w:val="x-none"/>
        </w:rPr>
        <w:t>百货</w:t>
      </w:r>
      <w:proofErr w:type="spellEnd"/>
      <w:r w:rsidRPr="004A630A">
        <w:rPr>
          <w:rFonts w:hint="eastAsia"/>
          <w:sz w:val="24"/>
          <w:lang w:val="x-none"/>
        </w:rPr>
        <w:t>/</w:t>
      </w:r>
      <w:proofErr w:type="spellStart"/>
      <w:r w:rsidRPr="004A630A">
        <w:rPr>
          <w:rFonts w:hint="eastAsia"/>
          <w:sz w:val="24"/>
          <w:lang w:val="x-none"/>
        </w:rPr>
        <w:t>食品</w:t>
      </w:r>
      <w:proofErr w:type="spellEnd"/>
      <w:r w:rsidRPr="004A630A">
        <w:rPr>
          <w:rFonts w:hint="eastAsia"/>
          <w:sz w:val="24"/>
          <w:lang w:val="x-none"/>
        </w:rPr>
        <w:t>/</w:t>
      </w:r>
      <w:proofErr w:type="spellStart"/>
      <w:r w:rsidRPr="004A630A">
        <w:rPr>
          <w:rFonts w:hint="eastAsia"/>
          <w:sz w:val="24"/>
          <w:lang w:val="x-none"/>
        </w:rPr>
        <w:t>建材等行业</w:t>
      </w:r>
      <w:proofErr w:type="spellEnd"/>
      <w:r w:rsidRPr="004A630A">
        <w:rPr>
          <w:rFonts w:hint="eastAsia"/>
          <w:sz w:val="24"/>
          <w:lang w:val="x-none"/>
        </w:rPr>
        <w:t>。</w:t>
      </w:r>
    </w:p>
    <w:p w:rsidR="00C87209" w:rsidRPr="004A630A" w:rsidRDefault="00C87209" w:rsidP="00C87209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</w:t>
      </w:r>
      <w:r w:rsidRPr="008724BC">
        <w:rPr>
          <w:rFonts w:hint="eastAsia"/>
          <w:sz w:val="24"/>
          <w:lang w:val="x-none"/>
        </w:rPr>
        <w:t>多个仓库、多个用户、网络版本，适合批发</w:t>
      </w:r>
      <w:r w:rsidRPr="008724BC">
        <w:rPr>
          <w:rFonts w:hint="eastAsia"/>
          <w:sz w:val="24"/>
          <w:lang w:val="x-none"/>
        </w:rPr>
        <w:t>+</w:t>
      </w:r>
      <w:proofErr w:type="spellStart"/>
      <w:r w:rsidRPr="008724BC">
        <w:rPr>
          <w:rFonts w:hint="eastAsia"/>
          <w:sz w:val="24"/>
          <w:lang w:val="x-none"/>
        </w:rPr>
        <w:t>零售商户</w:t>
      </w:r>
      <w:proofErr w:type="spellEnd"/>
      <w:r>
        <w:rPr>
          <w:rFonts w:hint="eastAsia"/>
          <w:sz w:val="24"/>
          <w:lang w:val="x-none"/>
        </w:rPr>
        <w:t>。</w:t>
      </w:r>
    </w:p>
    <w:p w:rsidR="00C87209" w:rsidRDefault="00C87209" w:rsidP="007F5C80">
      <w:pPr>
        <w:topLinePunct/>
        <w:adjustRightInd w:val="0"/>
        <w:snapToGrid w:val="0"/>
        <w:spacing w:line="300" w:lineRule="auto"/>
        <w:ind w:firstLineChars="200" w:firstLine="480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Pr="004A630A">
        <w:rPr>
          <w:rFonts w:hint="eastAsia"/>
          <w:sz w:val="24"/>
          <w:lang w:val="x-none"/>
        </w:rPr>
        <w:t>相关人员：</w:t>
      </w:r>
      <w:r w:rsidR="00CA2B8E">
        <w:rPr>
          <w:rFonts w:hint="eastAsia"/>
          <w:sz w:val="24"/>
          <w:lang w:val="x-none"/>
        </w:rPr>
        <w:t>批发、零售业务公司的批发客户及零售客户</w:t>
      </w:r>
      <w:r w:rsidRPr="008724BC">
        <w:rPr>
          <w:rFonts w:hint="eastAsia"/>
          <w:sz w:val="24"/>
          <w:lang w:val="x-none"/>
        </w:rPr>
        <w:t>。</w:t>
      </w:r>
    </w:p>
    <w:p w:rsidR="00FD6967" w:rsidRPr="00587957" w:rsidRDefault="00FD6967" w:rsidP="0058795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4" w:name="_Toc92274733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="001846DB">
        <w:rPr>
          <w:rFonts w:eastAsia="黑体" w:hint="eastAsia"/>
          <w:b w:val="0"/>
          <w:sz w:val="32"/>
          <w:szCs w:val="32"/>
          <w:lang w:eastAsia="zh-CN"/>
        </w:rPr>
        <w:t>.0</w:t>
      </w:r>
      <w:r w:rsidR="004C6D0F">
        <w:rPr>
          <w:rFonts w:eastAsia="黑体" w:hint="eastAsia"/>
          <w:b w:val="0"/>
          <w:sz w:val="32"/>
          <w:szCs w:val="32"/>
          <w:lang w:eastAsia="zh-CN"/>
        </w:rPr>
        <w:t>、</w:t>
      </w:r>
      <w:r w:rsidR="004C6D0F">
        <w:rPr>
          <w:rFonts w:eastAsia="黑体" w:hint="eastAsia"/>
          <w:b w:val="0"/>
          <w:sz w:val="32"/>
          <w:szCs w:val="32"/>
          <w:lang w:eastAsia="zh-CN"/>
        </w:rPr>
        <w:t>V</w:t>
      </w:r>
      <w:r w:rsidR="004C6D0F">
        <w:rPr>
          <w:rFonts w:eastAsia="黑体"/>
          <w:b w:val="0"/>
          <w:sz w:val="32"/>
          <w:szCs w:val="32"/>
          <w:lang w:eastAsia="zh-CN"/>
        </w:rPr>
        <w:t>4.0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4"/>
    </w:p>
    <w:p w:rsidR="00175A82" w:rsidRPr="00175A82" w:rsidRDefault="001846DB" w:rsidP="001846DB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92274734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V1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5"/>
    </w:p>
    <w:p w:rsidR="00587957" w:rsidRPr="00E50277" w:rsidRDefault="00587957" w:rsidP="00587957">
      <w:pPr>
        <w:pStyle w:val="3"/>
        <w:numPr>
          <w:ilvl w:val="0"/>
          <w:numId w:val="27"/>
        </w:numPr>
        <w:rPr>
          <w:b/>
          <w:sz w:val="30"/>
          <w:szCs w:val="30"/>
        </w:rPr>
      </w:pPr>
      <w:bookmarkStart w:id="6" w:name="_Toc88647760"/>
      <w:bookmarkStart w:id="7" w:name="_Toc89889169"/>
      <w:bookmarkStart w:id="8" w:name="_Toc57400283"/>
      <w:bookmarkStart w:id="9" w:name="_Toc58845309"/>
      <w:bookmarkStart w:id="10" w:name="_Toc92274735"/>
      <w:r>
        <w:rPr>
          <w:rFonts w:hint="eastAsia"/>
        </w:rPr>
        <w:t>系统功能划分</w:t>
      </w:r>
      <w:bookmarkEnd w:id="6"/>
      <w:bookmarkEnd w:id="7"/>
      <w:bookmarkEnd w:id="10"/>
    </w:p>
    <w:p w:rsidR="00587957" w:rsidRDefault="00587957" w:rsidP="00587957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此系统需要满足中小型</w:t>
      </w:r>
      <w:r w:rsidRPr="004A630A">
        <w:rPr>
          <w:rFonts w:hint="eastAsia"/>
          <w:sz w:val="24"/>
          <w:lang w:val="x-none"/>
        </w:rPr>
        <w:t>从事批发、零售业务的</w:t>
      </w:r>
      <w:r>
        <w:rPr>
          <w:rFonts w:hint="eastAsia"/>
          <w:sz w:val="24"/>
          <w:lang w:val="x-none"/>
        </w:rPr>
        <w:t>公司经理（或商户老板）进行</w:t>
      </w:r>
      <w:r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的需求，包括对货品种类的增删改查，对货品数量、成本及售价的更新调整等。</w:t>
      </w:r>
    </w:p>
    <w:p w:rsidR="00587957" w:rsidRDefault="00587957" w:rsidP="00587957">
      <w:pPr>
        <w:pStyle w:val="3"/>
        <w:numPr>
          <w:ilvl w:val="0"/>
          <w:numId w:val="27"/>
        </w:numPr>
      </w:pPr>
      <w:bookmarkStart w:id="11" w:name="_Toc89889170"/>
      <w:bookmarkStart w:id="12" w:name="_Toc92274736"/>
      <w:r>
        <w:rPr>
          <w:rFonts w:hint="eastAsia"/>
        </w:rPr>
        <w:t>客户资料维护</w:t>
      </w:r>
      <w:bookmarkEnd w:id="8"/>
      <w:bookmarkEnd w:id="9"/>
      <w:bookmarkEnd w:id="11"/>
      <w:bookmarkEnd w:id="12"/>
    </w:p>
    <w:p w:rsidR="00587957" w:rsidRDefault="00587957" w:rsidP="00587957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bookmarkStart w:id="13" w:name="_Toc57400284"/>
      <w:bookmarkStart w:id="14" w:name="_Toc58845310"/>
      <w:r>
        <w:rPr>
          <w:rFonts w:hint="eastAsia"/>
          <w:sz w:val="24"/>
          <w:lang w:val="x-none"/>
        </w:rPr>
        <w:t>此系统需要支持对</w:t>
      </w:r>
      <w:r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操作，包括对客户姓名、联系方式等基本信息的增删改查等。</w:t>
      </w:r>
    </w:p>
    <w:p w:rsidR="00587957" w:rsidRDefault="00587957" w:rsidP="00587957">
      <w:pPr>
        <w:pStyle w:val="3"/>
        <w:numPr>
          <w:ilvl w:val="0"/>
          <w:numId w:val="27"/>
        </w:numPr>
      </w:pPr>
      <w:bookmarkStart w:id="15" w:name="_Toc89889171"/>
      <w:bookmarkStart w:id="16" w:name="_Toc92274737"/>
      <w:r>
        <w:rPr>
          <w:rFonts w:hint="eastAsia"/>
        </w:rPr>
        <w:t>销售业务管理</w:t>
      </w:r>
      <w:bookmarkEnd w:id="13"/>
      <w:bookmarkEnd w:id="14"/>
      <w:bookmarkEnd w:id="15"/>
      <w:bookmarkEnd w:id="16"/>
    </w:p>
    <w:p w:rsidR="00587957" w:rsidRDefault="00587957" w:rsidP="00587957">
      <w:pPr>
        <w:spacing w:line="300" w:lineRule="auto"/>
        <w:ind w:firstLineChars="200" w:firstLine="480"/>
        <w:rPr>
          <w:sz w:val="24"/>
          <w:lang w:val="x-none"/>
        </w:rPr>
      </w:pPr>
      <w:bookmarkStart w:id="17" w:name="_Toc57400285"/>
      <w:bookmarkStart w:id="18" w:name="_Toc58845311"/>
      <w:r>
        <w:rPr>
          <w:rFonts w:hint="eastAsia"/>
          <w:sz w:val="24"/>
          <w:lang w:val="x-none"/>
        </w:rPr>
        <w:t>此系统需要</w:t>
      </w:r>
      <w:r w:rsidRPr="004D0B4E">
        <w:rPr>
          <w:rFonts w:hint="eastAsia"/>
          <w:sz w:val="24"/>
          <w:lang w:val="x-none"/>
        </w:rPr>
        <w:t>实现货品销售过程管理</w:t>
      </w:r>
      <w:r>
        <w:rPr>
          <w:rFonts w:hint="eastAsia"/>
          <w:sz w:val="24"/>
          <w:lang w:val="x-none"/>
        </w:rPr>
        <w:t>的相关功能</w:t>
      </w:r>
      <w:r w:rsidRPr="004D0B4E">
        <w:rPr>
          <w:rFonts w:hint="eastAsia"/>
          <w:sz w:val="24"/>
          <w:lang w:val="x-none"/>
        </w:rPr>
        <w:t>，包括开销售单（草稿，可以</w:t>
      </w:r>
      <w:r w:rsidRPr="004D0B4E">
        <w:rPr>
          <w:rFonts w:hint="eastAsia"/>
          <w:sz w:val="24"/>
          <w:lang w:val="x-none"/>
        </w:rPr>
        <w:lastRenderedPageBreak/>
        <w:t>保存、修改、删除）、审核（通过后，则库存发生变化、不可更改）、收款、退货（针对某个销售单进行整单退货）等</w:t>
      </w:r>
      <w:r>
        <w:rPr>
          <w:rFonts w:hint="eastAsia"/>
          <w:sz w:val="24"/>
          <w:lang w:val="x-none"/>
        </w:rPr>
        <w:t>。</w:t>
      </w:r>
    </w:p>
    <w:p w:rsidR="00587957" w:rsidRDefault="00587957" w:rsidP="00587957">
      <w:pPr>
        <w:pStyle w:val="3"/>
        <w:numPr>
          <w:ilvl w:val="0"/>
          <w:numId w:val="27"/>
        </w:numPr>
      </w:pPr>
      <w:bookmarkStart w:id="19" w:name="_Toc89889172"/>
      <w:bookmarkStart w:id="20" w:name="_Toc92274738"/>
      <w:r>
        <w:rPr>
          <w:rFonts w:hint="eastAsia"/>
        </w:rPr>
        <w:t>库存管理</w:t>
      </w:r>
      <w:bookmarkEnd w:id="17"/>
      <w:bookmarkEnd w:id="18"/>
      <w:bookmarkEnd w:id="19"/>
      <w:bookmarkEnd w:id="20"/>
    </w:p>
    <w:p w:rsidR="00587957" w:rsidRPr="00587957" w:rsidRDefault="00587957" w:rsidP="004D392A">
      <w:pPr>
        <w:spacing w:line="300" w:lineRule="auto"/>
        <w:ind w:firstLineChars="200" w:firstLine="480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:rsidR="00476F96" w:rsidRPr="00175A82" w:rsidRDefault="00476F96" w:rsidP="00476F96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1" w:name="_Toc92274739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2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21"/>
    </w:p>
    <w:p w:rsidR="00587957" w:rsidRDefault="00587957" w:rsidP="00587957">
      <w:pPr>
        <w:pStyle w:val="af3"/>
        <w:numPr>
          <w:ilvl w:val="0"/>
          <w:numId w:val="26"/>
        </w:numPr>
        <w:spacing w:line="300" w:lineRule="auto"/>
        <w:ind w:firstLineChars="0"/>
        <w:rPr>
          <w:sz w:val="24"/>
        </w:rPr>
      </w:pPr>
      <w:r w:rsidRPr="00B35FD8">
        <w:rPr>
          <w:rFonts w:hint="eastAsia"/>
          <w:sz w:val="24"/>
        </w:rPr>
        <w:t>支持多个仓库。同一种货品可以在不同的仓库中存放。仓库分为门店仓库和区域仓库。在任意</w:t>
      </w:r>
      <w:r w:rsidRPr="00B35FD8">
        <w:rPr>
          <w:rFonts w:hint="eastAsia"/>
          <w:sz w:val="24"/>
        </w:rPr>
        <w:t>2</w:t>
      </w:r>
      <w:r w:rsidRPr="00B35FD8">
        <w:rPr>
          <w:rFonts w:hint="eastAsia"/>
          <w:sz w:val="24"/>
        </w:rPr>
        <w:t>个仓库之间可以调拨货品，比如，若门店仓库的货品不足，可以从其他门店仓库中调拨，也可以从区域仓库中调拨</w:t>
      </w:r>
      <w:r>
        <w:rPr>
          <w:rFonts w:hint="eastAsia"/>
          <w:sz w:val="24"/>
        </w:rPr>
        <w:t>。我们将会为各仓库设置默认的优先级，此外也会支持用户手动进行安排；</w:t>
      </w:r>
    </w:p>
    <w:p w:rsidR="00587957" w:rsidRDefault="00587957" w:rsidP="00587957">
      <w:pPr>
        <w:pStyle w:val="af3"/>
        <w:numPr>
          <w:ilvl w:val="0"/>
          <w:numId w:val="26"/>
        </w:numPr>
        <w:spacing w:line="300" w:lineRule="auto"/>
        <w:ind w:firstLineChars="0"/>
        <w:rPr>
          <w:sz w:val="24"/>
        </w:rPr>
      </w:pPr>
      <w:r w:rsidRPr="00B35FD8">
        <w:rPr>
          <w:rFonts w:hint="eastAsia"/>
          <w:sz w:val="24"/>
        </w:rPr>
        <w:t>支持多个用户并行工作。该版本按照实际情况，将用户分成不同的角色，每个角色都有不同的业务权限（比如开单、审核、收款等），不同角色分别使用系统的部分功能。角色可以分为经理、店长、店员等</w:t>
      </w:r>
      <w:r>
        <w:rPr>
          <w:rFonts w:hint="eastAsia"/>
          <w:sz w:val="24"/>
        </w:rPr>
        <w:t>（暂不需要考虑并发冲突问题）</w:t>
      </w:r>
      <w:r w:rsidRPr="00B35FD8">
        <w:rPr>
          <w:rFonts w:hint="eastAsia"/>
          <w:sz w:val="24"/>
        </w:rPr>
        <w:t>；</w:t>
      </w:r>
    </w:p>
    <w:p w:rsidR="00587957" w:rsidRDefault="00587957" w:rsidP="00587957">
      <w:pPr>
        <w:pStyle w:val="af3"/>
        <w:numPr>
          <w:ilvl w:val="0"/>
          <w:numId w:val="26"/>
        </w:numPr>
        <w:spacing w:line="300" w:lineRule="auto"/>
        <w:ind w:firstLineChars="0"/>
        <w:rPr>
          <w:sz w:val="24"/>
        </w:rPr>
      </w:pPr>
      <w:r w:rsidRPr="00B35FD8">
        <w:rPr>
          <w:rFonts w:hint="eastAsia"/>
          <w:sz w:val="24"/>
        </w:rPr>
        <w:t>支持批发、零售业务并存。在实际门店中，既可以进行零售业务，也可以进行批发业务，因此，将客户分类（批发客户、零售客户），同时货品价格有多个（进货价、批发价、零售价），按照客户身份不同，分别执行不同的业务</w:t>
      </w:r>
      <w:r>
        <w:rPr>
          <w:rFonts w:hint="eastAsia"/>
          <w:sz w:val="24"/>
        </w:rPr>
        <w:t>；</w:t>
      </w:r>
    </w:p>
    <w:p w:rsidR="00587957" w:rsidRDefault="00587957" w:rsidP="00587957">
      <w:pPr>
        <w:pStyle w:val="af3"/>
        <w:numPr>
          <w:ilvl w:val="0"/>
          <w:numId w:val="26"/>
        </w:numPr>
        <w:spacing w:line="300" w:lineRule="auto"/>
        <w:ind w:firstLineChars="0"/>
        <w:rPr>
          <w:sz w:val="24"/>
        </w:rPr>
      </w:pPr>
      <w:r w:rsidRPr="00B35FD8">
        <w:rPr>
          <w:rFonts w:hint="eastAsia"/>
          <w:sz w:val="24"/>
        </w:rPr>
        <w:t>利润计算：在</w:t>
      </w:r>
      <w:r w:rsidRPr="00B35FD8">
        <w:rPr>
          <w:rFonts w:hint="eastAsia"/>
          <w:sz w:val="24"/>
        </w:rPr>
        <w:t>V</w:t>
      </w:r>
      <w:r w:rsidRPr="00B35FD8">
        <w:rPr>
          <w:sz w:val="24"/>
        </w:rPr>
        <w:t>1.0</w:t>
      </w:r>
      <w:r w:rsidRPr="00B35FD8">
        <w:rPr>
          <w:rFonts w:hint="eastAsia"/>
          <w:sz w:val="24"/>
        </w:rPr>
        <w:t>的基础上完善销售单，使得在销售单中，能够显示本单的毛利润，方便</w:t>
      </w:r>
      <w:r w:rsidRPr="00B35FD8">
        <w:rPr>
          <w:rFonts w:hint="eastAsia"/>
          <w:sz w:val="24"/>
        </w:rPr>
        <w:t>V</w:t>
      </w:r>
      <w:r w:rsidRPr="00B35FD8">
        <w:rPr>
          <w:sz w:val="24"/>
        </w:rPr>
        <w:t>3.0</w:t>
      </w:r>
      <w:r w:rsidRPr="00B35FD8">
        <w:rPr>
          <w:rFonts w:hint="eastAsia"/>
          <w:sz w:val="24"/>
        </w:rPr>
        <w:t>的利润统计；</w:t>
      </w:r>
    </w:p>
    <w:p w:rsidR="00476F96" w:rsidRPr="00587957" w:rsidRDefault="00587957" w:rsidP="00587957">
      <w:pPr>
        <w:pStyle w:val="af3"/>
        <w:numPr>
          <w:ilvl w:val="0"/>
          <w:numId w:val="26"/>
        </w:numPr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零售</w:t>
      </w:r>
      <w:r w:rsidRPr="00B35FD8">
        <w:rPr>
          <w:rFonts w:hint="eastAsia"/>
          <w:sz w:val="24"/>
        </w:rPr>
        <w:t>POS</w:t>
      </w:r>
      <w:r w:rsidRPr="00B35FD8">
        <w:rPr>
          <w:rFonts w:hint="eastAsia"/>
          <w:sz w:val="24"/>
        </w:rPr>
        <w:t>收银台：针对零售客户，开发专用的销售结账功能</w:t>
      </w:r>
      <w:r>
        <w:rPr>
          <w:rFonts w:hint="eastAsia"/>
          <w:sz w:val="24"/>
        </w:rPr>
        <w:t>（包括应收、实收、找零等）</w:t>
      </w:r>
      <w:r w:rsidRPr="00B35FD8">
        <w:rPr>
          <w:rFonts w:hint="eastAsia"/>
          <w:sz w:val="24"/>
        </w:rPr>
        <w:t>，即现实中超市的收银台。</w:t>
      </w:r>
    </w:p>
    <w:p w:rsidR="0014074E" w:rsidRDefault="001846DB" w:rsidP="0014074E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2" w:name="_Toc92274740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新增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22"/>
    </w:p>
    <w:p w:rsidR="0014074E" w:rsidRDefault="0014074E" w:rsidP="0014074E">
      <w:pPr>
        <w:pStyle w:val="af3"/>
        <w:numPr>
          <w:ilvl w:val="0"/>
          <w:numId w:val="31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增加至少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种统计查询功能，这里我们选择实现库存统计、销售统计和经营状况统计：</w:t>
      </w:r>
    </w:p>
    <w:p w:rsidR="0014074E" w:rsidRDefault="0014074E" w:rsidP="0014074E">
      <w:pPr>
        <w:pStyle w:val="af3"/>
        <w:numPr>
          <w:ilvl w:val="0"/>
          <w:numId w:val="32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库存统计：以概览界面库存概览的形式可视化展示每个仓库的库存量（按积压金额计算），以饼状图的形式展示每个仓库中积压金额最高的前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项货品，其余货品统一算入“其他”。此外，此功能也将支持切换统计的仓库、手动操作合并货品项、隐藏货品项等较复杂操作；</w:t>
      </w:r>
    </w:p>
    <w:p w:rsidR="0014074E" w:rsidRDefault="0014074E" w:rsidP="0014074E">
      <w:pPr>
        <w:pStyle w:val="af3"/>
        <w:numPr>
          <w:ilvl w:val="0"/>
          <w:numId w:val="32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销售统计：以概览界面销售概览的形式可视化展示近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天或近</w:t>
      </w:r>
      <w:r>
        <w:rPr>
          <w:rFonts w:hint="eastAsia"/>
          <w:sz w:val="24"/>
        </w:rPr>
        <w:t>3</w:t>
      </w:r>
      <w:r>
        <w:rPr>
          <w:sz w:val="24"/>
        </w:rPr>
        <w:t>0</w:t>
      </w:r>
      <w:r>
        <w:rPr>
          <w:rFonts w:hint="eastAsia"/>
          <w:sz w:val="24"/>
        </w:rPr>
        <w:t>天（由用户选择）部分货品的销售额，以条形图形式展示销售额最高的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种货品及用户选择的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种货品的销售额数据，并形成比较。此外，此功能也将支持切换统计时间段，如近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天、近</w:t>
      </w:r>
      <w:r>
        <w:rPr>
          <w:rFonts w:hint="eastAsia"/>
          <w:sz w:val="24"/>
        </w:rPr>
        <w:t>3</w:t>
      </w:r>
      <w:r>
        <w:rPr>
          <w:sz w:val="24"/>
        </w:rPr>
        <w:t>0</w:t>
      </w:r>
      <w:r>
        <w:rPr>
          <w:rFonts w:hint="eastAsia"/>
          <w:sz w:val="24"/>
        </w:rPr>
        <w:t>天等；</w:t>
      </w:r>
    </w:p>
    <w:p w:rsidR="0014074E" w:rsidRDefault="0014074E" w:rsidP="0014074E">
      <w:pPr>
        <w:pStyle w:val="af3"/>
        <w:numPr>
          <w:ilvl w:val="0"/>
          <w:numId w:val="32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经营状况统计：以概览界面经营状况概览的形式可视化展示最近</w:t>
      </w:r>
      <w:r>
        <w:rPr>
          <w:sz w:val="24"/>
        </w:rPr>
        <w:t>7</w:t>
      </w:r>
      <w:r>
        <w:rPr>
          <w:rFonts w:hint="eastAsia"/>
          <w:sz w:val="24"/>
        </w:rPr>
        <w:t>天的</w:t>
      </w:r>
      <w:r>
        <w:rPr>
          <w:rFonts w:hint="eastAsia"/>
          <w:sz w:val="24"/>
        </w:rPr>
        <w:lastRenderedPageBreak/>
        <w:t>销售金额、盈利金额、进货金额、库存积压金额等数据，以折线图形式展现最近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天这四项经营关键指标的变化趋势。此外，此功能也将支持隐藏部分指标重新绘制折线图。</w:t>
      </w:r>
    </w:p>
    <w:p w:rsidR="0014074E" w:rsidRDefault="0014074E" w:rsidP="0014074E">
      <w:pPr>
        <w:pStyle w:val="af3"/>
        <w:numPr>
          <w:ilvl w:val="0"/>
          <w:numId w:val="31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非功能需求——进一步提高系统的效率和可用性（通过重构系统部分代码、数据库、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界面等实现）。</w:t>
      </w:r>
    </w:p>
    <w:p w:rsidR="00F404D9" w:rsidRDefault="0014074E" w:rsidP="00F404D9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3" w:name="_Toc92274741"/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通用批发零售业务管理系统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6163DF">
        <w:rPr>
          <w:rFonts w:ascii="Times New Roman" w:hAnsi="Times New Roman"/>
          <w:b w:val="0"/>
          <w:sz w:val="30"/>
          <w:szCs w:val="30"/>
          <w:lang w:eastAsia="zh-CN"/>
        </w:rPr>
        <w:t>4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新增</w:t>
      </w:r>
      <w:r w:rsidRPr="001846DB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bookmarkEnd w:id="23"/>
    </w:p>
    <w:p w:rsidR="006163DF" w:rsidRDefault="004D392A" w:rsidP="004D392A">
      <w:pPr>
        <w:pStyle w:val="af3"/>
        <w:numPr>
          <w:ilvl w:val="0"/>
          <w:numId w:val="33"/>
        </w:numPr>
        <w:spacing w:line="300" w:lineRule="auto"/>
        <w:ind w:firstLineChars="0"/>
        <w:rPr>
          <w:sz w:val="24"/>
          <w:lang w:val="x-none"/>
        </w:rPr>
      </w:pPr>
      <w:r w:rsidRPr="004D392A">
        <w:rPr>
          <w:rFonts w:hint="eastAsia"/>
          <w:sz w:val="24"/>
          <w:lang w:val="x-none"/>
        </w:rPr>
        <w:t>支持在</w:t>
      </w:r>
      <w:r>
        <w:rPr>
          <w:rFonts w:hint="eastAsia"/>
          <w:sz w:val="24"/>
          <w:lang w:val="x-none"/>
        </w:rPr>
        <w:t>进行</w:t>
      </w:r>
      <w:proofErr w:type="spellStart"/>
      <w:r>
        <w:rPr>
          <w:rFonts w:hint="eastAsia"/>
          <w:sz w:val="24"/>
          <w:lang w:val="x-none"/>
        </w:rPr>
        <w:t>POS</w:t>
      </w:r>
      <w:r>
        <w:rPr>
          <w:rFonts w:hint="eastAsia"/>
          <w:sz w:val="24"/>
          <w:lang w:val="x-none"/>
        </w:rPr>
        <w:t>零售销售时包含</w:t>
      </w:r>
      <w:proofErr w:type="gramStart"/>
      <w:r>
        <w:rPr>
          <w:rFonts w:hint="eastAsia"/>
          <w:sz w:val="24"/>
          <w:lang w:val="x-none"/>
        </w:rPr>
        <w:t>“</w:t>
      </w:r>
      <w:proofErr w:type="gramEnd"/>
      <w:r>
        <w:rPr>
          <w:rFonts w:hint="eastAsia"/>
          <w:sz w:val="24"/>
          <w:lang w:val="x-none"/>
        </w:rPr>
        <w:t>赠送“条目，增加折扣系数</w:t>
      </w:r>
      <w:proofErr w:type="spellEnd"/>
      <w:r>
        <w:rPr>
          <w:rFonts w:hint="eastAsia"/>
          <w:sz w:val="24"/>
          <w:lang w:val="x-none"/>
        </w:rPr>
        <w:t>；</w:t>
      </w:r>
    </w:p>
    <w:p w:rsidR="008C2540" w:rsidRDefault="008C2540" w:rsidP="004D392A">
      <w:pPr>
        <w:pStyle w:val="af3"/>
        <w:numPr>
          <w:ilvl w:val="0"/>
          <w:numId w:val="33"/>
        </w:numPr>
        <w:spacing w:line="300" w:lineRule="auto"/>
        <w:ind w:firstLineChars="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支持会员积分机制，会员购买商品时可以累积积分；</w:t>
      </w:r>
    </w:p>
    <w:p w:rsidR="004D392A" w:rsidRPr="004D392A" w:rsidRDefault="00385198" w:rsidP="004D392A">
      <w:pPr>
        <w:pStyle w:val="af3"/>
        <w:numPr>
          <w:ilvl w:val="0"/>
          <w:numId w:val="33"/>
        </w:numPr>
        <w:spacing w:line="300" w:lineRule="auto"/>
        <w:ind w:firstLineChars="0"/>
        <w:rPr>
          <w:rFonts w:hint="eastAsia"/>
          <w:sz w:val="24"/>
          <w:lang w:val="x-none"/>
        </w:rPr>
      </w:pPr>
      <w:r>
        <w:rPr>
          <w:rFonts w:hint="eastAsia"/>
          <w:sz w:val="24"/>
          <w:lang w:val="x-none"/>
        </w:rPr>
        <w:t>在新增货品资料时允许上传货品图片，以供客户</w:t>
      </w:r>
      <w:proofErr w:type="gramStart"/>
      <w:r>
        <w:rPr>
          <w:rFonts w:hint="eastAsia"/>
          <w:sz w:val="24"/>
          <w:lang w:val="x-none"/>
        </w:rPr>
        <w:t>使用微信小</w:t>
      </w:r>
      <w:proofErr w:type="gramEnd"/>
      <w:r>
        <w:rPr>
          <w:rFonts w:hint="eastAsia"/>
          <w:sz w:val="24"/>
          <w:lang w:val="x-none"/>
        </w:rPr>
        <w:t>程序选购商品时查看。</w:t>
      </w:r>
    </w:p>
    <w:p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4" w:name="_Toc92274742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="001846DB">
        <w:rPr>
          <w:rFonts w:eastAsia="黑体" w:hint="eastAsia"/>
          <w:b w:val="0"/>
          <w:sz w:val="32"/>
          <w:szCs w:val="32"/>
          <w:lang w:eastAsia="zh-CN"/>
        </w:rPr>
        <w:t>.0</w:t>
      </w:r>
      <w:r w:rsidR="006163DF">
        <w:rPr>
          <w:rFonts w:eastAsia="黑体" w:hint="eastAsia"/>
          <w:b w:val="0"/>
          <w:sz w:val="32"/>
          <w:szCs w:val="32"/>
          <w:lang w:eastAsia="zh-CN"/>
        </w:rPr>
        <w:t>、</w:t>
      </w:r>
      <w:r w:rsidR="006163DF">
        <w:rPr>
          <w:rFonts w:eastAsia="黑体" w:hint="eastAsia"/>
          <w:b w:val="0"/>
          <w:sz w:val="32"/>
          <w:szCs w:val="32"/>
          <w:lang w:eastAsia="zh-CN"/>
        </w:rPr>
        <w:t>V</w:t>
      </w:r>
      <w:r w:rsidR="006163DF">
        <w:rPr>
          <w:rFonts w:eastAsia="黑体"/>
          <w:b w:val="0"/>
          <w:sz w:val="32"/>
          <w:szCs w:val="32"/>
          <w:lang w:eastAsia="zh-CN"/>
        </w:rPr>
        <w:t>4.0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24"/>
    </w:p>
    <w:p w:rsidR="00BE3538" w:rsidRPr="00BE3538" w:rsidRDefault="00676F25" w:rsidP="00BE3538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 w:hint="eastAsia"/>
          <w:b w:val="0"/>
          <w:sz w:val="30"/>
          <w:szCs w:val="30"/>
          <w:lang w:eastAsia="zh-CN"/>
        </w:rPr>
      </w:pPr>
      <w:bookmarkStart w:id="25" w:name="_Toc9227474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 w:rsidR="00914B4D"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6163DF">
        <w:rPr>
          <w:rFonts w:ascii="Times New Roman" w:hAnsi="Times New Roman" w:hint="eastAsia"/>
          <w:b w:val="0"/>
          <w:sz w:val="30"/>
          <w:szCs w:val="30"/>
          <w:lang w:eastAsia="zh-CN"/>
        </w:rPr>
        <w:t>、</w:t>
      </w:r>
      <w:r w:rsidR="006163DF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6163DF">
        <w:rPr>
          <w:rFonts w:ascii="Times New Roman" w:hAnsi="Times New Roman"/>
          <w:b w:val="0"/>
          <w:sz w:val="30"/>
          <w:szCs w:val="30"/>
          <w:lang w:eastAsia="zh-CN"/>
        </w:rPr>
        <w:t>4.0</w:t>
      </w:r>
      <w:r w:rsidR="00914B4D"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用例分析建模</w:t>
      </w:r>
      <w:bookmarkEnd w:id="25"/>
    </w:p>
    <w:p w:rsidR="00F7174A" w:rsidRDefault="00BE3538" w:rsidP="00F7174A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部分新增业务活动对应用例</w:t>
      </w:r>
      <w:r w:rsidR="00F7174A">
        <w:rPr>
          <w:rFonts w:hint="eastAsia"/>
          <w:sz w:val="24"/>
        </w:rPr>
        <w:t>的事件流分析如下：</w:t>
      </w:r>
    </w:p>
    <w:tbl>
      <w:tblPr>
        <w:tblStyle w:val="af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F7174A" w:rsidRPr="0058499E" w:rsidTr="00F7174A">
        <w:trPr>
          <w:cantSplit/>
          <w:tblHeader/>
        </w:trPr>
        <w:tc>
          <w:tcPr>
            <w:tcW w:w="1701" w:type="dxa"/>
          </w:tcPr>
          <w:p w:rsidR="00F7174A" w:rsidRPr="0058499E" w:rsidRDefault="00F7174A" w:rsidP="00F7174A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 w:rsidRPr="0058499E">
              <w:rPr>
                <w:rFonts w:hint="eastAsia"/>
                <w:szCs w:val="21"/>
              </w:rPr>
              <w:t>用例名</w:t>
            </w:r>
            <w:proofErr w:type="gramEnd"/>
          </w:p>
        </w:tc>
        <w:tc>
          <w:tcPr>
            <w:tcW w:w="6174" w:type="dxa"/>
          </w:tcPr>
          <w:p w:rsidR="00F7174A" w:rsidRPr="0058499E" w:rsidRDefault="00F7174A" w:rsidP="00F7174A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描述</w:t>
            </w:r>
          </w:p>
        </w:tc>
      </w:tr>
      <w:tr w:rsidR="00F7174A" w:rsidRPr="007A3498" w:rsidTr="00F7174A">
        <w:tc>
          <w:tcPr>
            <w:tcW w:w="1701" w:type="dxa"/>
            <w:vAlign w:val="center"/>
          </w:tcPr>
          <w:p w:rsidR="00F7174A" w:rsidRPr="0058499E" w:rsidRDefault="00F7174A" w:rsidP="00F7174A">
            <w:pPr>
              <w:adjustRightInd w:val="0"/>
              <w:snapToGrid w:val="0"/>
              <w:spacing w:line="300" w:lineRule="auto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促销活动</w:t>
            </w:r>
          </w:p>
        </w:tc>
        <w:tc>
          <w:tcPr>
            <w:tcW w:w="6174" w:type="dxa"/>
            <w:vAlign w:val="center"/>
          </w:tcPr>
          <w:p w:rsidR="00F7174A" w:rsidRDefault="00F7174A" w:rsidP="00F7174A">
            <w:pPr>
              <w:pStyle w:val="af3"/>
              <w:numPr>
                <w:ilvl w:val="0"/>
                <w:numId w:val="41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F7174A">
              <w:rPr>
                <w:rFonts w:hint="eastAsia"/>
                <w:szCs w:val="21"/>
              </w:rPr>
              <w:t>目标：本用例允许零售</w:t>
            </w:r>
            <w:r w:rsidRPr="00F7174A">
              <w:rPr>
                <w:rFonts w:hint="eastAsia"/>
                <w:szCs w:val="21"/>
              </w:rPr>
              <w:t>POS</w:t>
            </w:r>
            <w:r w:rsidRPr="00F7174A">
              <w:rPr>
                <w:rFonts w:hint="eastAsia"/>
                <w:szCs w:val="21"/>
              </w:rPr>
              <w:t>收银员根据公司销售活动对客户的单项</w:t>
            </w:r>
            <w:r>
              <w:rPr>
                <w:rFonts w:hint="eastAsia"/>
                <w:szCs w:val="21"/>
              </w:rPr>
              <w:t>销售进行折扣、赠送等操作。</w:t>
            </w:r>
          </w:p>
          <w:p w:rsidR="00F7174A" w:rsidRPr="002B0F8D" w:rsidRDefault="00F7174A" w:rsidP="002B0F8D">
            <w:pPr>
              <w:pStyle w:val="af3"/>
              <w:numPr>
                <w:ilvl w:val="0"/>
                <w:numId w:val="41"/>
              </w:numPr>
              <w:adjustRightInd w:val="0"/>
              <w:snapToGrid w:val="0"/>
              <w:spacing w:line="300" w:lineRule="auto"/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:rsidR="00F7174A" w:rsidRDefault="00F7174A" w:rsidP="00F7174A">
            <w:pPr>
              <w:pStyle w:val="af3"/>
              <w:numPr>
                <w:ilvl w:val="0"/>
                <w:numId w:val="4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如果选择直接添加，</w:t>
            </w:r>
            <w:r w:rsidR="003D1241">
              <w:rPr>
                <w:rFonts w:hint="eastAsia"/>
                <w:szCs w:val="21"/>
              </w:rPr>
              <w:t>系统计算</w:t>
            </w:r>
            <w:r w:rsidR="003D1241">
              <w:rPr>
                <w:rFonts w:hint="eastAsia"/>
                <w:szCs w:val="21"/>
              </w:rPr>
              <w:t>单项成交额</w:t>
            </w:r>
            <w:r>
              <w:rPr>
                <w:rFonts w:hint="eastAsia"/>
                <w:szCs w:val="21"/>
              </w:rPr>
              <w:t>，</w:t>
            </w:r>
            <w:r w:rsidR="003D1241">
              <w:rPr>
                <w:rFonts w:hint="eastAsia"/>
                <w:szCs w:val="21"/>
              </w:rPr>
              <w:t>添加至销售单并显示，</w:t>
            </w:r>
            <w:r w:rsidR="002B0F8D">
              <w:rPr>
                <w:rFonts w:hint="eastAsia"/>
                <w:szCs w:val="21"/>
              </w:rPr>
              <w:t>结束</w:t>
            </w:r>
            <w:r>
              <w:rPr>
                <w:rFonts w:hint="eastAsia"/>
                <w:szCs w:val="21"/>
              </w:rPr>
              <w:t>；</w:t>
            </w:r>
          </w:p>
          <w:p w:rsidR="00F7174A" w:rsidRDefault="00F7174A" w:rsidP="00F7174A">
            <w:pPr>
              <w:pStyle w:val="af3"/>
              <w:numPr>
                <w:ilvl w:val="0"/>
                <w:numId w:val="4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如果选择折扣，系统弹出折扣窗口，收银员输入折扣值；</w:t>
            </w:r>
          </w:p>
          <w:p w:rsidR="002B0F8D" w:rsidRDefault="002B0F8D" w:rsidP="00F7174A">
            <w:pPr>
              <w:pStyle w:val="af3"/>
              <w:numPr>
                <w:ilvl w:val="0"/>
                <w:numId w:val="4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</w:t>
            </w:r>
            <w:r>
              <w:rPr>
                <w:rFonts w:hint="eastAsia"/>
                <w:szCs w:val="21"/>
              </w:rPr>
              <w:t>根据销售员输入的折扣值进行单项成交额计算，添加销售项至销售单并显示</w:t>
            </w:r>
            <w:r>
              <w:rPr>
                <w:rFonts w:hint="eastAsia"/>
                <w:szCs w:val="21"/>
              </w:rPr>
              <w:t>，结束</w:t>
            </w:r>
            <w:r>
              <w:rPr>
                <w:rFonts w:hint="eastAsia"/>
                <w:szCs w:val="21"/>
              </w:rPr>
              <w:t>；</w:t>
            </w:r>
          </w:p>
          <w:p w:rsidR="00F7174A" w:rsidRDefault="00F7174A" w:rsidP="00F7174A">
            <w:pPr>
              <w:pStyle w:val="af3"/>
              <w:numPr>
                <w:ilvl w:val="0"/>
                <w:numId w:val="4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如果选择赠送，系统添加单项成交额为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的项至销售单并显示</w:t>
            </w:r>
            <w:r w:rsidR="003D1241">
              <w:rPr>
                <w:rFonts w:hint="eastAsia"/>
                <w:szCs w:val="21"/>
              </w:rPr>
              <w:t>，</w:t>
            </w:r>
            <w:r w:rsidR="002B0F8D">
              <w:rPr>
                <w:rFonts w:hint="eastAsia"/>
                <w:szCs w:val="21"/>
              </w:rPr>
              <w:t>结束。</w:t>
            </w:r>
          </w:p>
          <w:p w:rsidR="00F7174A" w:rsidRDefault="00F7174A" w:rsidP="00F7174A">
            <w:pPr>
              <w:pStyle w:val="af3"/>
              <w:numPr>
                <w:ilvl w:val="0"/>
                <w:numId w:val="41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前置条件：</w:t>
            </w:r>
          </w:p>
          <w:p w:rsidR="00F7174A" w:rsidRDefault="00F7174A" w:rsidP="00F7174A">
            <w:pPr>
              <w:pStyle w:val="af3"/>
              <w:adjustRightInd w:val="0"/>
              <w:snapToGrid w:val="0"/>
              <w:spacing w:line="30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需</w:t>
            </w:r>
            <w:r w:rsidR="002B0F8D">
              <w:rPr>
                <w:rFonts w:hint="eastAsia"/>
                <w:szCs w:val="21"/>
              </w:rPr>
              <w:t>先创建零售销售单并</w:t>
            </w:r>
            <w:r>
              <w:rPr>
                <w:rFonts w:hint="eastAsia"/>
                <w:szCs w:val="21"/>
              </w:rPr>
              <w:t>提供销售项信息。</w:t>
            </w:r>
          </w:p>
          <w:p w:rsidR="00F7174A" w:rsidRDefault="00F7174A" w:rsidP="00F7174A">
            <w:pPr>
              <w:pStyle w:val="af3"/>
              <w:numPr>
                <w:ilvl w:val="0"/>
                <w:numId w:val="41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后置条件：</w:t>
            </w:r>
          </w:p>
          <w:p w:rsidR="00F7174A" w:rsidRPr="00F7174A" w:rsidRDefault="00F7174A" w:rsidP="00F7174A">
            <w:pPr>
              <w:pStyle w:val="af3"/>
              <w:adjustRightInd w:val="0"/>
              <w:snapToGrid w:val="0"/>
              <w:spacing w:line="30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根据折扣折数计算并显示销售项单项成交额或将单项成交额记为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（赠送）。</w:t>
            </w:r>
          </w:p>
        </w:tc>
      </w:tr>
      <w:tr w:rsidR="00764186" w:rsidRPr="007A3498" w:rsidTr="00F7174A">
        <w:tc>
          <w:tcPr>
            <w:tcW w:w="1701" w:type="dxa"/>
            <w:vAlign w:val="center"/>
          </w:tcPr>
          <w:p w:rsidR="00764186" w:rsidRDefault="00764186" w:rsidP="00F7174A">
            <w:pPr>
              <w:adjustRightInd w:val="0"/>
              <w:snapToGrid w:val="0"/>
              <w:spacing w:line="300" w:lineRule="auto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业务统计</w:t>
            </w:r>
          </w:p>
        </w:tc>
        <w:tc>
          <w:tcPr>
            <w:tcW w:w="6174" w:type="dxa"/>
            <w:vAlign w:val="center"/>
          </w:tcPr>
          <w:p w:rsidR="00764186" w:rsidRDefault="00764186" w:rsidP="00764186">
            <w:pPr>
              <w:pStyle w:val="af3"/>
              <w:numPr>
                <w:ilvl w:val="0"/>
                <w:numId w:val="4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F7174A">
              <w:rPr>
                <w:rFonts w:hint="eastAsia"/>
                <w:szCs w:val="21"/>
              </w:rPr>
              <w:t>目标：本用例允许</w:t>
            </w:r>
            <w:r>
              <w:rPr>
                <w:rFonts w:hint="eastAsia"/>
                <w:szCs w:val="21"/>
              </w:rPr>
              <w:t>具有查看统计权限的用户查看统计信息</w:t>
            </w:r>
            <w:r>
              <w:rPr>
                <w:rFonts w:hint="eastAsia"/>
                <w:szCs w:val="21"/>
              </w:rPr>
              <w:t>。</w:t>
            </w:r>
          </w:p>
          <w:p w:rsidR="00764186" w:rsidRDefault="00764186" w:rsidP="00764186">
            <w:pPr>
              <w:pStyle w:val="af3"/>
              <w:numPr>
                <w:ilvl w:val="0"/>
                <w:numId w:val="4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:rsidR="00764186" w:rsidRDefault="00764186" w:rsidP="00764186">
            <w:pPr>
              <w:pStyle w:val="af3"/>
              <w:numPr>
                <w:ilvl w:val="0"/>
                <w:numId w:val="4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具有查看统计权限的用户</w:t>
            </w:r>
            <w:r>
              <w:rPr>
                <w:rFonts w:hint="eastAsia"/>
                <w:szCs w:val="21"/>
              </w:rPr>
              <w:t>登录系统，转至概览界面；</w:t>
            </w:r>
          </w:p>
          <w:p w:rsidR="00764186" w:rsidRDefault="00764186" w:rsidP="00764186">
            <w:pPr>
              <w:pStyle w:val="af3"/>
              <w:numPr>
                <w:ilvl w:val="0"/>
                <w:numId w:val="4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系统获取相关数据，进行计算并显示统计结果；</w:t>
            </w:r>
          </w:p>
          <w:p w:rsidR="00764186" w:rsidRDefault="00715BCF" w:rsidP="00764186">
            <w:pPr>
              <w:pStyle w:val="af3"/>
              <w:numPr>
                <w:ilvl w:val="0"/>
                <w:numId w:val="4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用户进行统计功能相关操作；</w:t>
            </w:r>
          </w:p>
          <w:p w:rsidR="00715BCF" w:rsidRDefault="00715BCF" w:rsidP="00764186">
            <w:pPr>
              <w:pStyle w:val="af3"/>
              <w:numPr>
                <w:ilvl w:val="0"/>
                <w:numId w:val="4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系统根据用户指令重新获取、计算统计数据并显示；</w:t>
            </w:r>
          </w:p>
          <w:p w:rsidR="00715BCF" w:rsidRDefault="00715BCF" w:rsidP="00764186">
            <w:pPr>
              <w:pStyle w:val="af3"/>
              <w:numPr>
                <w:ilvl w:val="0"/>
                <w:numId w:val="46"/>
              </w:numPr>
              <w:adjustRightInd w:val="0"/>
              <w:snapToGrid w:val="0"/>
              <w:spacing w:line="300" w:lineRule="auto"/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重复执行以上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1)-(4)</w:t>
            </w:r>
            <w:r>
              <w:rPr>
                <w:rFonts w:hint="eastAsia"/>
                <w:szCs w:val="21"/>
              </w:rPr>
              <w:t>步，直至用户不再进行新的操作或转至其他界面。</w:t>
            </w:r>
          </w:p>
          <w:p w:rsidR="00764186" w:rsidRDefault="00715BCF" w:rsidP="00764186">
            <w:pPr>
              <w:pStyle w:val="af3"/>
              <w:numPr>
                <w:ilvl w:val="0"/>
                <w:numId w:val="4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前置条件：</w:t>
            </w:r>
          </w:p>
          <w:p w:rsidR="00715BCF" w:rsidRPr="00715BCF" w:rsidRDefault="00715BCF" w:rsidP="00715BCF">
            <w:pPr>
              <w:pStyle w:val="af3"/>
              <w:adjustRightInd w:val="0"/>
              <w:snapToGrid w:val="0"/>
              <w:spacing w:line="300" w:lineRule="auto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用户具有查看统计权限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:rsidR="00914B4D" w:rsidRDefault="009A4A17" w:rsidP="009A4A17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系统用例图如下：</w:t>
      </w:r>
    </w:p>
    <w:p w:rsidR="009A4A17" w:rsidRPr="00F72A5C" w:rsidRDefault="009A4A17" w:rsidP="009A4A17">
      <w:pPr>
        <w:adjustRightInd w:val="0"/>
        <w:snapToGrid w:val="0"/>
        <w:spacing w:line="300" w:lineRule="auto"/>
        <w:jc w:val="center"/>
        <w:rPr>
          <w:rFonts w:hint="eastAsia"/>
          <w:color w:val="C00000"/>
          <w:sz w:val="24"/>
        </w:rPr>
      </w:pPr>
      <w:r>
        <w:rPr>
          <w:noProof/>
        </w:rPr>
        <w:drawing>
          <wp:inline distT="0" distB="0" distL="0" distR="0">
            <wp:extent cx="5040000" cy="5320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B4D" w:rsidRPr="00175A82" w:rsidRDefault="00914B4D" w:rsidP="00914B4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6" w:name="_Toc9227474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F23253">
        <w:rPr>
          <w:rFonts w:ascii="Times New Roman" w:hAnsi="Times New Roman" w:hint="eastAsia"/>
          <w:b w:val="0"/>
          <w:sz w:val="30"/>
          <w:szCs w:val="30"/>
          <w:lang w:eastAsia="zh-CN"/>
        </w:rPr>
        <w:t>、</w:t>
      </w:r>
      <w:r w:rsidR="00F23253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F23253">
        <w:rPr>
          <w:rFonts w:ascii="Times New Roman" w:hAnsi="Times New Roman"/>
          <w:b w:val="0"/>
          <w:sz w:val="30"/>
          <w:szCs w:val="30"/>
          <w:lang w:eastAsia="zh-CN"/>
        </w:rPr>
        <w:t>4.0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需求</w:t>
      </w:r>
      <w:r w:rsidR="00524A93"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静态分析建模</w:t>
      </w:r>
      <w:bookmarkEnd w:id="26"/>
    </w:p>
    <w:p w:rsidR="00524A93" w:rsidRDefault="00A65447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系统分析类图如下：</w:t>
      </w:r>
    </w:p>
    <w:p w:rsidR="00A65447" w:rsidRDefault="00A65447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（图见下页）</w:t>
      </w:r>
    </w:p>
    <w:p w:rsidR="00A65447" w:rsidRDefault="00A65447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A65447" w:rsidRDefault="00A65447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A65447" w:rsidRDefault="00A65447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A65447" w:rsidRDefault="00A65447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A65447" w:rsidRDefault="00A65447" w:rsidP="00914B4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A65447" w:rsidRDefault="00A00984" w:rsidP="00A00984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4945380" cy="8848426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89" cy="885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81D" w:rsidRDefault="00E1581D" w:rsidP="00E1581D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领域类图如下：</w:t>
      </w:r>
    </w:p>
    <w:p w:rsidR="00E1581D" w:rsidRPr="00A65447" w:rsidRDefault="00E1581D" w:rsidP="00E1581D">
      <w:pPr>
        <w:adjustRightInd w:val="0"/>
        <w:snapToGrid w:val="0"/>
        <w:spacing w:line="300" w:lineRule="auto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>
            <wp:extent cx="5040000" cy="6418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4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A93" w:rsidRPr="00175A82" w:rsidRDefault="00524A93" w:rsidP="00524A9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7" w:name="_Toc92274745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F23253">
        <w:rPr>
          <w:rFonts w:ascii="Times New Roman" w:hAnsi="Times New Roman" w:hint="eastAsia"/>
          <w:b w:val="0"/>
          <w:sz w:val="30"/>
          <w:szCs w:val="30"/>
          <w:lang w:eastAsia="zh-CN"/>
        </w:rPr>
        <w:t>、</w:t>
      </w:r>
      <w:r w:rsidR="00F23253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F23253">
        <w:rPr>
          <w:rFonts w:ascii="Times New Roman" w:hAnsi="Times New Roman"/>
          <w:b w:val="0"/>
          <w:sz w:val="30"/>
          <w:szCs w:val="30"/>
          <w:lang w:eastAsia="zh-CN"/>
        </w:rPr>
        <w:t>4.0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需求的行为分析建模</w:t>
      </w:r>
      <w:bookmarkEnd w:id="27"/>
    </w:p>
    <w:p w:rsidR="00524A93" w:rsidRDefault="00B70426" w:rsidP="00B70426">
      <w:pPr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proofErr w:type="spellStart"/>
      <w:r>
        <w:rPr>
          <w:rFonts w:hint="eastAsia"/>
          <w:sz w:val="24"/>
          <w:lang w:val="x-none"/>
        </w:rPr>
        <w:t>POS</w:t>
      </w:r>
      <w:r w:rsidRPr="006048D0">
        <w:rPr>
          <w:rFonts w:hint="eastAsia"/>
          <w:sz w:val="24"/>
          <w:lang w:val="x-none"/>
        </w:rPr>
        <w:t>零售</w:t>
      </w:r>
      <w:r>
        <w:rPr>
          <w:rFonts w:hint="eastAsia"/>
          <w:sz w:val="24"/>
          <w:lang w:val="x-none"/>
        </w:rPr>
        <w:t>购买货品时序图如下</w:t>
      </w:r>
      <w:proofErr w:type="spellEnd"/>
      <w:r>
        <w:rPr>
          <w:rFonts w:hint="eastAsia"/>
          <w:sz w:val="24"/>
          <w:lang w:val="x-none"/>
        </w:rPr>
        <w:t>：</w:t>
      </w:r>
    </w:p>
    <w:p w:rsidR="00B70426" w:rsidRDefault="00B70426" w:rsidP="00B70426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B70426">
        <w:rPr>
          <w:rFonts w:hint="eastAsia"/>
          <w:sz w:val="24"/>
        </w:rPr>
        <w:t>（图接下页）</w:t>
      </w:r>
    </w:p>
    <w:p w:rsidR="00B70426" w:rsidRDefault="00B70426" w:rsidP="00B70426">
      <w:pPr>
        <w:adjustRightInd w:val="0"/>
        <w:snapToGrid w:val="0"/>
        <w:spacing w:line="300" w:lineRule="auto"/>
        <w:rPr>
          <w:sz w:val="24"/>
        </w:rPr>
      </w:pPr>
    </w:p>
    <w:p w:rsidR="00B70426" w:rsidRDefault="00B70426" w:rsidP="00B70426">
      <w:pPr>
        <w:adjustRightInd w:val="0"/>
        <w:snapToGrid w:val="0"/>
        <w:spacing w:line="300" w:lineRule="auto"/>
        <w:rPr>
          <w:sz w:val="24"/>
        </w:rPr>
      </w:pPr>
    </w:p>
    <w:p w:rsidR="00B70426" w:rsidRDefault="00B70426" w:rsidP="00B70426">
      <w:pPr>
        <w:adjustRightInd w:val="0"/>
        <w:snapToGrid w:val="0"/>
        <w:spacing w:line="300" w:lineRule="auto"/>
        <w:rPr>
          <w:sz w:val="24"/>
        </w:rPr>
      </w:pPr>
    </w:p>
    <w:p w:rsidR="00B70426" w:rsidRDefault="00B70426" w:rsidP="00B70426">
      <w:pPr>
        <w:adjustRightInd w:val="0"/>
        <w:snapToGrid w:val="0"/>
        <w:spacing w:line="300" w:lineRule="auto"/>
        <w:rPr>
          <w:sz w:val="24"/>
        </w:rPr>
      </w:pPr>
    </w:p>
    <w:p w:rsidR="00B70426" w:rsidRDefault="00B70426" w:rsidP="00B70426">
      <w:pPr>
        <w:adjustRightInd w:val="0"/>
        <w:snapToGrid w:val="0"/>
        <w:spacing w:line="300" w:lineRule="auto"/>
        <w:rPr>
          <w:sz w:val="24"/>
        </w:rPr>
      </w:pPr>
    </w:p>
    <w:p w:rsidR="00B70426" w:rsidRDefault="00B70426" w:rsidP="00B70426">
      <w:pPr>
        <w:adjustRightInd w:val="0"/>
        <w:snapToGrid w:val="0"/>
        <w:spacing w:line="300" w:lineRule="auto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040000" cy="35748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4" b="4396"/>
                    <a:stretch/>
                  </pic:blipFill>
                  <pic:spPr bwMode="auto">
                    <a:xfrm>
                      <a:off x="0" y="0"/>
                      <a:ext cx="5040000" cy="3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426" w:rsidRDefault="00B70426" w:rsidP="00B70426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批发购买货品时序图如下：</w:t>
      </w:r>
    </w:p>
    <w:p w:rsidR="007048DB" w:rsidRPr="00B70426" w:rsidRDefault="00B70426" w:rsidP="007048DB">
      <w:pPr>
        <w:adjustRightInd w:val="0"/>
        <w:snapToGrid w:val="0"/>
        <w:spacing w:line="300" w:lineRule="auto"/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>
            <wp:extent cx="4879975" cy="49915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6" b="2457"/>
                    <a:stretch/>
                  </pic:blipFill>
                  <pic:spPr bwMode="auto">
                    <a:xfrm>
                      <a:off x="0" y="0"/>
                      <a:ext cx="4887368" cy="499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25" w:rsidRPr="00524A93" w:rsidRDefault="00524A93" w:rsidP="00524A93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8" w:name="_Toc92274746"/>
      <w:r w:rsidRPr="00524A93">
        <w:rPr>
          <w:rFonts w:eastAsia="黑体" w:hint="eastAsia"/>
          <w:b w:val="0"/>
          <w:sz w:val="32"/>
          <w:szCs w:val="32"/>
          <w:lang w:eastAsia="zh-CN"/>
        </w:rPr>
        <w:lastRenderedPageBreak/>
        <w:t>通用批发零售业务管理系统</w:t>
      </w:r>
      <w:r w:rsidR="00476F96">
        <w:rPr>
          <w:rFonts w:eastAsia="黑体" w:hint="eastAsia"/>
          <w:b w:val="0"/>
          <w:sz w:val="32"/>
          <w:szCs w:val="32"/>
          <w:lang w:eastAsia="zh-CN"/>
        </w:rPr>
        <w:t>V</w:t>
      </w:r>
      <w:r w:rsidR="00476F96">
        <w:rPr>
          <w:rFonts w:eastAsia="黑体"/>
          <w:b w:val="0"/>
          <w:sz w:val="32"/>
          <w:szCs w:val="32"/>
          <w:lang w:eastAsia="zh-CN"/>
        </w:rPr>
        <w:t>3</w:t>
      </w:r>
      <w:r w:rsidRPr="00524A93">
        <w:rPr>
          <w:rFonts w:eastAsia="黑体" w:hint="eastAsia"/>
          <w:b w:val="0"/>
          <w:sz w:val="32"/>
          <w:szCs w:val="32"/>
          <w:lang w:eastAsia="zh-CN"/>
        </w:rPr>
        <w:t>.0</w:t>
      </w:r>
      <w:r w:rsidR="007048DB">
        <w:rPr>
          <w:rFonts w:eastAsia="黑体" w:hint="eastAsia"/>
          <w:b w:val="0"/>
          <w:sz w:val="32"/>
          <w:szCs w:val="32"/>
          <w:lang w:eastAsia="zh-CN"/>
        </w:rPr>
        <w:t>、</w:t>
      </w:r>
      <w:r w:rsidR="007048DB">
        <w:rPr>
          <w:rFonts w:eastAsia="黑体" w:hint="eastAsia"/>
          <w:b w:val="0"/>
          <w:sz w:val="32"/>
          <w:szCs w:val="32"/>
          <w:lang w:eastAsia="zh-CN"/>
        </w:rPr>
        <w:t>V</w:t>
      </w:r>
      <w:r w:rsidR="007048DB">
        <w:rPr>
          <w:rFonts w:eastAsia="黑体"/>
          <w:b w:val="0"/>
          <w:sz w:val="32"/>
          <w:szCs w:val="32"/>
          <w:lang w:eastAsia="zh-CN"/>
        </w:rPr>
        <w:t>4.0</w:t>
      </w:r>
      <w:r>
        <w:rPr>
          <w:rFonts w:eastAsia="黑体" w:hint="eastAsia"/>
          <w:b w:val="0"/>
          <w:sz w:val="32"/>
          <w:szCs w:val="32"/>
          <w:lang w:eastAsia="zh-CN"/>
        </w:rPr>
        <w:t>系统设计</w:t>
      </w:r>
      <w:bookmarkEnd w:id="28"/>
    </w:p>
    <w:p w:rsidR="00524A93" w:rsidRPr="00175A82" w:rsidRDefault="00524A93" w:rsidP="00524A9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29" w:name="_Toc9227474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7048DB">
        <w:rPr>
          <w:rFonts w:ascii="Times New Roman" w:hAnsi="Times New Roman" w:hint="eastAsia"/>
          <w:b w:val="0"/>
          <w:sz w:val="30"/>
          <w:szCs w:val="30"/>
          <w:lang w:eastAsia="zh-CN"/>
        </w:rPr>
        <w:t>、</w:t>
      </w:r>
      <w:r w:rsidR="007048DB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7048DB">
        <w:rPr>
          <w:rFonts w:ascii="Times New Roman" w:hAnsi="Times New Roman"/>
          <w:b w:val="0"/>
          <w:sz w:val="30"/>
          <w:szCs w:val="30"/>
          <w:lang w:eastAsia="zh-CN"/>
        </w:rPr>
        <w:t>4.0</w:t>
      </w:r>
      <w:r w:rsidR="00302043">
        <w:rPr>
          <w:rFonts w:ascii="Times New Roman" w:hAnsi="Times New Roman" w:hint="eastAsia"/>
          <w:b w:val="0"/>
          <w:sz w:val="30"/>
          <w:szCs w:val="30"/>
          <w:lang w:eastAsia="zh-CN"/>
        </w:rPr>
        <w:t>的功能结构设计</w:t>
      </w:r>
      <w:bookmarkEnd w:id="29"/>
    </w:p>
    <w:p w:rsidR="00302043" w:rsidRPr="00476F96" w:rsidRDefault="00302043" w:rsidP="00E33DF9">
      <w:pPr>
        <w:adjustRightInd w:val="0"/>
        <w:snapToGrid w:val="0"/>
        <w:spacing w:line="300" w:lineRule="auto"/>
        <w:ind w:firstLineChars="200" w:firstLine="48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根据</w:t>
      </w:r>
      <w:r>
        <w:rPr>
          <w:rFonts w:hint="eastAsia"/>
          <w:color w:val="C00000"/>
          <w:sz w:val="24"/>
        </w:rPr>
        <w:t>3.1</w:t>
      </w:r>
      <w:r>
        <w:rPr>
          <w:rFonts w:hint="eastAsia"/>
          <w:color w:val="C00000"/>
          <w:sz w:val="24"/>
        </w:rPr>
        <w:t>的系统用例图，</w:t>
      </w:r>
      <w:r w:rsidRPr="00302043">
        <w:rPr>
          <w:rFonts w:hint="eastAsia"/>
          <w:color w:val="C00000"/>
          <w:sz w:val="24"/>
        </w:rPr>
        <w:t>划分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3</w:t>
      </w:r>
      <w:r w:rsidRPr="00302043">
        <w:rPr>
          <w:rFonts w:hint="eastAsia"/>
          <w:color w:val="C00000"/>
          <w:sz w:val="24"/>
        </w:rPr>
        <w:t>.0</w:t>
      </w:r>
      <w:r w:rsidRPr="00302043">
        <w:rPr>
          <w:rFonts w:hint="eastAsia"/>
          <w:color w:val="C00000"/>
          <w:sz w:val="24"/>
        </w:rPr>
        <w:t>系统的功能结构</w:t>
      </w:r>
      <w:r>
        <w:rPr>
          <w:rFonts w:hint="eastAsia"/>
          <w:color w:val="C00000"/>
          <w:sz w:val="24"/>
        </w:rPr>
        <w:t>，在实验</w:t>
      </w:r>
      <w:r w:rsidR="00476F96"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的功能结构图基础上，画出</w:t>
      </w:r>
      <w:r w:rsidR="00476F96">
        <w:rPr>
          <w:rFonts w:hint="eastAsia"/>
          <w:color w:val="C00000"/>
          <w:sz w:val="24"/>
        </w:rPr>
        <w:t>V</w:t>
      </w:r>
      <w:r w:rsidR="00476F96">
        <w:rPr>
          <w:color w:val="C00000"/>
          <w:sz w:val="24"/>
        </w:rPr>
        <w:t>3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系统的功能结构图</w:t>
      </w:r>
    </w:p>
    <w:p w:rsidR="00302043" w:rsidRPr="00175A82" w:rsidRDefault="00302043" w:rsidP="00302043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0" w:name="_Toc92274748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 w:rsidR="00476F96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476F96"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 w:rsidR="007048DB">
        <w:rPr>
          <w:rFonts w:ascii="Times New Roman" w:hAnsi="Times New Roman" w:hint="eastAsia"/>
          <w:b w:val="0"/>
          <w:sz w:val="30"/>
          <w:szCs w:val="30"/>
          <w:lang w:eastAsia="zh-CN"/>
        </w:rPr>
        <w:t>、</w:t>
      </w:r>
      <w:r w:rsidR="007048DB"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 w:rsidR="007048DB">
        <w:rPr>
          <w:rFonts w:ascii="Times New Roman" w:hAnsi="Times New Roman"/>
          <w:b w:val="0"/>
          <w:sz w:val="30"/>
          <w:szCs w:val="30"/>
          <w:lang w:eastAsia="zh-CN"/>
        </w:rPr>
        <w:t>4.0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proofErr w:type="spellStart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UI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End w:id="30"/>
      <w:proofErr w:type="spellEnd"/>
    </w:p>
    <w:p w:rsidR="00302043" w:rsidRPr="002A283B" w:rsidRDefault="00302043" w:rsidP="00EC19B0">
      <w:pPr>
        <w:pStyle w:val="3"/>
        <w:numPr>
          <w:ilvl w:val="0"/>
          <w:numId w:val="28"/>
        </w:numPr>
        <w:rPr>
          <w:b/>
        </w:rPr>
      </w:pPr>
      <w:bookmarkStart w:id="31" w:name="_Toc92274749"/>
      <w:r>
        <w:rPr>
          <w:rFonts w:hint="eastAsia"/>
        </w:rPr>
        <w:t>系统</w:t>
      </w:r>
      <w:r w:rsidR="00476F96">
        <w:rPr>
          <w:rFonts w:hint="eastAsia"/>
        </w:rPr>
        <w:t>V</w:t>
      </w:r>
      <w:r w:rsidR="00476F96">
        <w:t>3</w:t>
      </w:r>
      <w:r w:rsidR="00D97345">
        <w:rPr>
          <w:rFonts w:hint="eastAsia"/>
        </w:rPr>
        <w:t>.0</w:t>
      </w:r>
      <w:r w:rsidR="007048DB">
        <w:rPr>
          <w:rFonts w:hint="eastAsia"/>
        </w:rPr>
        <w:t>、</w:t>
      </w:r>
      <w:r w:rsidR="007048DB">
        <w:rPr>
          <w:rFonts w:hint="eastAsia"/>
        </w:rPr>
        <w:t>V</w:t>
      </w:r>
      <w:r w:rsidR="007048DB">
        <w:t>4.0</w:t>
      </w:r>
      <w:r>
        <w:rPr>
          <w:rFonts w:hint="eastAsia"/>
        </w:rPr>
        <w:t>菜单</w:t>
      </w:r>
      <w:r>
        <w:rPr>
          <w:rFonts w:hint="eastAsia"/>
        </w:rPr>
        <w:t>UI</w:t>
      </w:r>
      <w:r>
        <w:rPr>
          <w:rFonts w:hint="eastAsia"/>
        </w:rPr>
        <w:t>设计</w:t>
      </w:r>
      <w:bookmarkEnd w:id="31"/>
    </w:p>
    <w:p w:rsidR="00302043" w:rsidRPr="005930FD" w:rsidRDefault="00302043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4.1</w:t>
      </w:r>
      <w:r w:rsidRPr="005930FD">
        <w:rPr>
          <w:rFonts w:hint="eastAsia"/>
          <w:color w:val="C00000"/>
          <w:sz w:val="24"/>
        </w:rPr>
        <w:t>的功能结构，给出更详细的系统功能，考虑系统中的菜单结构（或者网页中的导航结构），设计并画出菜单（或导航）界面的设计结果</w:t>
      </w:r>
    </w:p>
    <w:p w:rsidR="007159CA" w:rsidRPr="002A283B" w:rsidRDefault="007159CA" w:rsidP="00EC19B0">
      <w:pPr>
        <w:pStyle w:val="3"/>
        <w:numPr>
          <w:ilvl w:val="0"/>
          <w:numId w:val="28"/>
        </w:numPr>
        <w:rPr>
          <w:b/>
        </w:rPr>
      </w:pPr>
      <w:bookmarkStart w:id="32" w:name="_Toc92274750"/>
      <w:r>
        <w:rPr>
          <w:rFonts w:hint="eastAsia"/>
        </w:rPr>
        <w:t>系统</w:t>
      </w:r>
      <w:r w:rsidR="00476F96">
        <w:rPr>
          <w:rFonts w:hint="eastAsia"/>
        </w:rPr>
        <w:t>V</w:t>
      </w:r>
      <w:r w:rsidR="00476F96">
        <w:t>3</w:t>
      </w:r>
      <w:r w:rsidR="00D97345">
        <w:rPr>
          <w:rFonts w:hint="eastAsia"/>
        </w:rPr>
        <w:t>.0</w:t>
      </w:r>
      <w:r w:rsidR="007048DB">
        <w:rPr>
          <w:rFonts w:hint="eastAsia"/>
        </w:rPr>
        <w:t>、</w:t>
      </w:r>
      <w:r w:rsidR="007048DB">
        <w:rPr>
          <w:rFonts w:hint="eastAsia"/>
        </w:rPr>
        <w:t>V</w:t>
      </w:r>
      <w:r w:rsidR="007048DB">
        <w:t>4.0</w:t>
      </w:r>
      <w:r>
        <w:rPr>
          <w:rFonts w:hint="eastAsia"/>
        </w:rPr>
        <w:t>主要交互</w:t>
      </w:r>
      <w:r>
        <w:rPr>
          <w:rFonts w:hint="eastAsia"/>
        </w:rPr>
        <w:t>UI</w:t>
      </w:r>
      <w:r>
        <w:rPr>
          <w:rFonts w:hint="eastAsia"/>
        </w:rPr>
        <w:t>设计</w:t>
      </w:r>
      <w:bookmarkEnd w:id="32"/>
    </w:p>
    <w:p w:rsidR="007159CA" w:rsidRPr="005930FD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4.2.1</w:t>
      </w:r>
      <w:r w:rsidRPr="005930FD">
        <w:rPr>
          <w:rFonts w:hint="eastAsia"/>
          <w:color w:val="C00000"/>
          <w:sz w:val="24"/>
        </w:rPr>
        <w:t>的系统菜单设计结果，选择主要功能，设计其工作或交互</w:t>
      </w:r>
      <w:r w:rsidRPr="005930FD">
        <w:rPr>
          <w:rFonts w:hint="eastAsia"/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524A93" w:rsidRPr="005930FD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或者，根据</w:t>
      </w:r>
      <w:r w:rsidRPr="005930FD">
        <w:rPr>
          <w:rFonts w:hint="eastAsia"/>
          <w:color w:val="C00000"/>
          <w:sz w:val="24"/>
        </w:rPr>
        <w:t>3.2</w:t>
      </w:r>
      <w:r w:rsidRPr="005930FD">
        <w:rPr>
          <w:rFonts w:hint="eastAsia"/>
          <w:color w:val="C00000"/>
          <w:sz w:val="24"/>
        </w:rPr>
        <w:t>分析类图，选择主要的</w:t>
      </w:r>
      <w:r w:rsidR="00524A93" w:rsidRPr="005930FD">
        <w:rPr>
          <w:rFonts w:hint="eastAsia"/>
          <w:color w:val="C00000"/>
          <w:sz w:val="24"/>
        </w:rPr>
        <w:t>边界类</w:t>
      </w:r>
      <w:r w:rsidRPr="005930FD">
        <w:rPr>
          <w:rFonts w:hint="eastAsia"/>
          <w:color w:val="C00000"/>
          <w:sz w:val="24"/>
        </w:rPr>
        <w:t>，设计其</w:t>
      </w:r>
      <w:r w:rsidR="00524A93" w:rsidRPr="005930FD">
        <w:rPr>
          <w:rFonts w:hint="eastAsia"/>
          <w:color w:val="C00000"/>
          <w:sz w:val="24"/>
        </w:rPr>
        <w:t>对应的</w:t>
      </w:r>
      <w:r w:rsidR="00524A93" w:rsidRPr="005930FD">
        <w:rPr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7159CA" w:rsidRPr="002A283B" w:rsidRDefault="007159CA" w:rsidP="00EC19B0">
      <w:pPr>
        <w:pStyle w:val="3"/>
        <w:numPr>
          <w:ilvl w:val="0"/>
          <w:numId w:val="28"/>
        </w:numPr>
        <w:rPr>
          <w:b/>
        </w:rPr>
      </w:pPr>
      <w:bookmarkStart w:id="33" w:name="_Toc92274751"/>
      <w:r>
        <w:rPr>
          <w:rFonts w:hint="eastAsia"/>
        </w:rPr>
        <w:t>系统</w:t>
      </w:r>
      <w:r w:rsidR="00476F96">
        <w:rPr>
          <w:rFonts w:hint="eastAsia"/>
        </w:rPr>
        <w:t>V</w:t>
      </w:r>
      <w:r w:rsidR="00476F96">
        <w:t>3</w:t>
      </w:r>
      <w:r w:rsidR="00D97345">
        <w:rPr>
          <w:rFonts w:hint="eastAsia"/>
        </w:rPr>
        <w:t>.0</w:t>
      </w:r>
      <w:r w:rsidR="007048DB">
        <w:rPr>
          <w:rFonts w:hint="eastAsia"/>
        </w:rPr>
        <w:t>、</w:t>
      </w:r>
      <w:r w:rsidR="007048DB">
        <w:rPr>
          <w:rFonts w:hint="eastAsia"/>
        </w:rPr>
        <w:t>V</w:t>
      </w:r>
      <w:r w:rsidR="007048DB">
        <w:t>4.0</w:t>
      </w:r>
      <w:r>
        <w:rPr>
          <w:rFonts w:hint="eastAsia"/>
        </w:rPr>
        <w:t>数据</w:t>
      </w:r>
      <w:r w:rsidR="00D97345">
        <w:rPr>
          <w:rFonts w:hint="eastAsia"/>
        </w:rPr>
        <w:t>结构</w:t>
      </w:r>
      <w:r>
        <w:rPr>
          <w:rFonts w:hint="eastAsia"/>
        </w:rPr>
        <w:t>设计</w:t>
      </w:r>
      <w:bookmarkEnd w:id="33"/>
    </w:p>
    <w:p w:rsidR="00D97345" w:rsidRDefault="007159CA" w:rsidP="00302043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7159CA">
        <w:rPr>
          <w:rFonts w:hint="eastAsia"/>
          <w:color w:val="C00000"/>
          <w:sz w:val="24"/>
        </w:rPr>
        <w:t>根据</w:t>
      </w:r>
      <w:r w:rsidRPr="007159CA">
        <w:rPr>
          <w:rFonts w:hint="eastAsia"/>
          <w:color w:val="C00000"/>
          <w:sz w:val="24"/>
        </w:rPr>
        <w:t>3.2</w:t>
      </w:r>
      <w:r w:rsidRPr="007159CA">
        <w:rPr>
          <w:rFonts w:hint="eastAsia"/>
          <w:color w:val="C00000"/>
          <w:sz w:val="24"/>
        </w:rPr>
        <w:t>分析类图</w:t>
      </w:r>
      <w:r>
        <w:rPr>
          <w:rFonts w:hint="eastAsia"/>
          <w:color w:val="C00000"/>
          <w:sz w:val="24"/>
        </w:rPr>
        <w:t>，对其中的实体类，进行基于关系数据库系统的逻辑数据设计，给出</w:t>
      </w:r>
      <w:r w:rsidR="00D97345">
        <w:rPr>
          <w:rFonts w:hint="eastAsia"/>
          <w:color w:val="C00000"/>
          <w:sz w:val="24"/>
        </w:rPr>
        <w:t>可以物理实现时参考的</w:t>
      </w:r>
      <w:r w:rsidR="00D97345">
        <w:rPr>
          <w:rFonts w:hint="eastAsia"/>
          <w:color w:val="C00000"/>
          <w:sz w:val="24"/>
        </w:rPr>
        <w:t>Table</w:t>
      </w:r>
      <w:r w:rsidR="00D97345">
        <w:rPr>
          <w:rFonts w:hint="eastAsia"/>
          <w:color w:val="C00000"/>
          <w:sz w:val="24"/>
        </w:rPr>
        <w:t>表结构设计</w:t>
      </w:r>
    </w:p>
    <w:p w:rsidR="00476F96" w:rsidRDefault="00D97345" w:rsidP="007048DB">
      <w:pPr>
        <w:adjustRightInd w:val="0"/>
        <w:snapToGrid w:val="0"/>
        <w:spacing w:line="300" w:lineRule="auto"/>
        <w:ind w:firstLineChars="200" w:firstLine="48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此处给出若干个实体对应的</w:t>
      </w:r>
      <w:r>
        <w:rPr>
          <w:rFonts w:hint="eastAsia"/>
          <w:color w:val="C00000"/>
          <w:sz w:val="24"/>
        </w:rPr>
        <w:t>Table</w:t>
      </w:r>
      <w:r>
        <w:rPr>
          <w:rFonts w:hint="eastAsia"/>
          <w:color w:val="C00000"/>
          <w:sz w:val="24"/>
        </w:rPr>
        <w:t>表结构</w:t>
      </w:r>
    </w:p>
    <w:p w:rsidR="00476F96" w:rsidRPr="00524A93" w:rsidRDefault="00476F96" w:rsidP="00476F96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34" w:name="_Toc92274752"/>
      <w:r w:rsidRPr="00524A93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V</w:t>
      </w:r>
      <w:r>
        <w:rPr>
          <w:rFonts w:eastAsia="黑体"/>
          <w:b w:val="0"/>
          <w:sz w:val="32"/>
          <w:szCs w:val="32"/>
          <w:lang w:eastAsia="zh-CN"/>
        </w:rPr>
        <w:t>3</w:t>
      </w:r>
      <w:r w:rsidRPr="00524A93">
        <w:rPr>
          <w:rFonts w:eastAsia="黑体" w:hint="eastAsia"/>
          <w:b w:val="0"/>
          <w:sz w:val="32"/>
          <w:szCs w:val="32"/>
          <w:lang w:eastAsia="zh-CN"/>
        </w:rPr>
        <w:t>.0</w:t>
      </w:r>
      <w:r>
        <w:rPr>
          <w:rFonts w:eastAsia="黑体" w:hint="eastAsia"/>
          <w:b w:val="0"/>
          <w:sz w:val="32"/>
          <w:szCs w:val="32"/>
          <w:lang w:eastAsia="zh-CN"/>
        </w:rPr>
        <w:t>的重构与优化</w:t>
      </w:r>
      <w:bookmarkEnd w:id="34"/>
    </w:p>
    <w:p w:rsidR="00476F96" w:rsidRDefault="00476F96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  <w:lang w:val="x-none"/>
        </w:rPr>
      </w:pPr>
      <w:r>
        <w:rPr>
          <w:rFonts w:hint="eastAsia"/>
          <w:color w:val="C00000"/>
          <w:sz w:val="24"/>
          <w:lang w:val="x-none"/>
        </w:rPr>
        <w:t>根据你们实验小组的选择，</w:t>
      </w:r>
      <w:r w:rsidRPr="00476F96">
        <w:rPr>
          <w:rFonts w:hint="eastAsia"/>
          <w:color w:val="C00000"/>
          <w:sz w:val="24"/>
          <w:lang w:val="x-none"/>
        </w:rPr>
        <w:t>针对数据库结构、系统某些功能模块、系统框架、某些</w:t>
      </w:r>
      <w:proofErr w:type="spellStart"/>
      <w:r w:rsidRPr="00476F96">
        <w:rPr>
          <w:rFonts w:hint="eastAsia"/>
          <w:color w:val="C00000"/>
          <w:sz w:val="24"/>
          <w:lang w:val="x-none"/>
        </w:rPr>
        <w:t>UI</w:t>
      </w:r>
      <w:r w:rsidRPr="00476F96">
        <w:rPr>
          <w:rFonts w:hint="eastAsia"/>
          <w:color w:val="C00000"/>
          <w:sz w:val="24"/>
          <w:lang w:val="x-none"/>
        </w:rPr>
        <w:t>界面、某些模块的代码等，选择部分内容进行重构或优化，至少</w:t>
      </w:r>
      <w:proofErr w:type="spellEnd"/>
      <w:r w:rsidRPr="00476F96">
        <w:rPr>
          <w:rFonts w:hint="eastAsia"/>
          <w:color w:val="C00000"/>
          <w:sz w:val="24"/>
          <w:lang w:val="x-none"/>
        </w:rPr>
        <w:t>2</w:t>
      </w:r>
      <w:r w:rsidRPr="00476F96">
        <w:rPr>
          <w:rFonts w:hint="eastAsia"/>
          <w:color w:val="C00000"/>
          <w:sz w:val="24"/>
          <w:lang w:val="x-none"/>
        </w:rPr>
        <w:t>个内容。</w:t>
      </w:r>
    </w:p>
    <w:p w:rsidR="00476F96" w:rsidRDefault="00476F96" w:rsidP="00476F96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5" w:name="_Toc9227475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 w:rsidR="0067464A">
        <w:rPr>
          <w:rFonts w:ascii="Times New Roman" w:hAnsi="Times New Roman" w:hint="eastAsia"/>
          <w:b w:val="0"/>
          <w:sz w:val="30"/>
          <w:szCs w:val="30"/>
          <w:lang w:eastAsia="zh-CN"/>
        </w:rPr>
        <w:t>数据库结构重构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End w:id="35"/>
    </w:p>
    <w:p w:rsidR="00456E16" w:rsidRDefault="00456E16" w:rsidP="00456E16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系统</w:t>
      </w:r>
      <w:r>
        <w:rPr>
          <w:rFonts w:hint="eastAsia"/>
          <w:sz w:val="24"/>
          <w:lang w:val="x-none"/>
        </w:rPr>
        <w:t>V</w:t>
      </w:r>
      <w:r>
        <w:rPr>
          <w:sz w:val="24"/>
          <w:lang w:val="x-none"/>
        </w:rPr>
        <w:t>2.0</w:t>
      </w:r>
      <w:r>
        <w:rPr>
          <w:rFonts w:hint="eastAsia"/>
          <w:sz w:val="24"/>
          <w:lang w:val="x-none"/>
        </w:rPr>
        <w:t>的数据库结构设计如下图所示：</w:t>
      </w:r>
    </w:p>
    <w:p w:rsidR="00456E16" w:rsidRDefault="00456E16" w:rsidP="00456E16">
      <w:pPr>
        <w:rPr>
          <w:sz w:val="24"/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5274310" cy="26602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E16" w:rsidRPr="00456E16" w:rsidRDefault="00456E16" w:rsidP="00456E16">
      <w:pPr>
        <w:jc w:val="center"/>
        <w:rPr>
          <w:color w:val="FF0000"/>
          <w:sz w:val="24"/>
          <w:lang w:val="x-none"/>
        </w:rPr>
      </w:pPr>
      <w:r w:rsidRPr="00456E16">
        <w:rPr>
          <w:rFonts w:hint="eastAsia"/>
          <w:color w:val="FF0000"/>
          <w:sz w:val="24"/>
          <w:lang w:val="x-none"/>
        </w:rPr>
        <w:t>-</w:t>
      </w:r>
      <w:r w:rsidRPr="00456E16">
        <w:rPr>
          <w:color w:val="FF0000"/>
          <w:sz w:val="24"/>
          <w:lang w:val="x-none"/>
        </w:rPr>
        <w:t>--------------------------------------------</w:t>
      </w:r>
      <w:proofErr w:type="spellStart"/>
      <w:r w:rsidRPr="00456E16">
        <w:rPr>
          <w:rFonts w:hint="eastAsia"/>
          <w:color w:val="FF0000"/>
          <w:sz w:val="24"/>
          <w:lang w:val="x-none"/>
        </w:rPr>
        <w:t>待补充</w:t>
      </w:r>
      <w:proofErr w:type="spellEnd"/>
      <w:r w:rsidRPr="00456E16">
        <w:rPr>
          <w:rFonts w:hint="eastAsia"/>
          <w:color w:val="FF0000"/>
          <w:sz w:val="24"/>
          <w:lang w:val="x-none"/>
        </w:rPr>
        <w:t>-</w:t>
      </w:r>
      <w:r w:rsidRPr="00456E16">
        <w:rPr>
          <w:color w:val="FF0000"/>
          <w:sz w:val="24"/>
          <w:lang w:val="x-none"/>
        </w:rPr>
        <w:t>--------------------------------------------</w:t>
      </w:r>
    </w:p>
    <w:p w:rsidR="0067464A" w:rsidRDefault="0067464A" w:rsidP="0067464A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6" w:name="_Toc9227475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r w:rsidR="00BC3DBF">
        <w:rPr>
          <w:rFonts w:ascii="Times New Roman" w:hAnsi="Times New Roman" w:hint="eastAsia"/>
          <w:b w:val="0"/>
          <w:sz w:val="30"/>
          <w:szCs w:val="30"/>
          <w:lang w:eastAsia="zh-CN"/>
        </w:rPr>
        <w:t>系统用</w:t>
      </w:r>
      <w:r w:rsidR="007C4965">
        <w:rPr>
          <w:rFonts w:ascii="Times New Roman" w:hAnsi="Times New Roman" w:hint="eastAsia"/>
          <w:b w:val="0"/>
          <w:sz w:val="30"/>
          <w:szCs w:val="30"/>
          <w:lang w:eastAsia="zh-CN"/>
        </w:rPr>
        <w:t>户信息编辑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功能</w:t>
      </w:r>
      <w:proofErr w:type="spellStart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UI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重构设计</w:t>
      </w:r>
      <w:bookmarkEnd w:id="36"/>
      <w:proofErr w:type="spellEnd"/>
    </w:p>
    <w:p w:rsidR="007C4965" w:rsidRDefault="007C4965" w:rsidP="007C4965">
      <w:pPr>
        <w:ind w:firstLineChars="200" w:firstLine="480"/>
        <w:rPr>
          <w:sz w:val="24"/>
          <w:lang w:val="x-none"/>
        </w:rPr>
      </w:pPr>
      <w:r w:rsidRPr="007C4965">
        <w:rPr>
          <w:rFonts w:hint="eastAsia"/>
          <w:sz w:val="24"/>
          <w:lang w:val="x-none"/>
        </w:rPr>
        <w:t>原</w:t>
      </w:r>
      <w:proofErr w:type="spellStart"/>
      <w:r>
        <w:rPr>
          <w:rFonts w:hint="eastAsia"/>
          <w:sz w:val="24"/>
          <w:lang w:val="x-none"/>
        </w:rPr>
        <w:t>UI</w:t>
      </w:r>
      <w:r>
        <w:rPr>
          <w:rFonts w:hint="eastAsia"/>
          <w:sz w:val="24"/>
          <w:lang w:val="x-none"/>
        </w:rPr>
        <w:t>界面如下图</w:t>
      </w:r>
      <w:proofErr w:type="spellEnd"/>
      <w:r>
        <w:rPr>
          <w:rFonts w:hint="eastAsia"/>
          <w:sz w:val="24"/>
          <w:lang w:val="x-none"/>
        </w:rPr>
        <w:t>：</w:t>
      </w:r>
    </w:p>
    <w:p w:rsidR="007C4965" w:rsidRDefault="007C4965" w:rsidP="007C4965">
      <w:pPr>
        <w:rPr>
          <w:sz w:val="24"/>
          <w:lang w:val="x-none"/>
        </w:rPr>
      </w:pPr>
      <w:r w:rsidRPr="007C4965">
        <w:rPr>
          <w:noProof/>
          <w:sz w:val="24"/>
          <w:lang w:val="x-none"/>
        </w:rPr>
        <w:drawing>
          <wp:inline distT="0" distB="0" distL="0" distR="0" wp14:anchorId="37463BB4" wp14:editId="27DFDF91">
            <wp:extent cx="5274310" cy="24720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965" w:rsidRDefault="004A23FD" w:rsidP="003B7AB3">
      <w:pPr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我们注意到</w:t>
      </w:r>
      <w:r w:rsidR="007C4965">
        <w:rPr>
          <w:rFonts w:hint="eastAsia"/>
          <w:sz w:val="24"/>
          <w:lang w:val="x-none"/>
        </w:rPr>
        <w:t>权限设置部分布局较为混乱，用户实际使用时难以快速找到想要调整的权限项。我们的修改策略为：根据权限涉及的功能进行分类，按类别展示权限开关。修改后</w:t>
      </w:r>
      <w:proofErr w:type="spellStart"/>
      <w:r w:rsidR="007C4965">
        <w:rPr>
          <w:rFonts w:hint="eastAsia"/>
          <w:sz w:val="24"/>
          <w:lang w:val="x-none"/>
        </w:rPr>
        <w:t>UI</w:t>
      </w:r>
      <w:r w:rsidR="007C4965">
        <w:rPr>
          <w:rFonts w:hint="eastAsia"/>
          <w:sz w:val="24"/>
          <w:lang w:val="x-none"/>
        </w:rPr>
        <w:t>界面如下图</w:t>
      </w:r>
      <w:proofErr w:type="spellEnd"/>
      <w:r w:rsidR="007C4965">
        <w:rPr>
          <w:rFonts w:hint="eastAsia"/>
          <w:sz w:val="24"/>
          <w:lang w:val="x-none"/>
        </w:rPr>
        <w:t>：</w:t>
      </w:r>
    </w:p>
    <w:p w:rsidR="007C4965" w:rsidRDefault="00456E16" w:rsidP="00456E16">
      <w:pPr>
        <w:jc w:val="center"/>
        <w:rPr>
          <w:sz w:val="24"/>
          <w:lang w:val="x-none"/>
        </w:rPr>
      </w:pPr>
      <w:r w:rsidRPr="00456E16">
        <w:rPr>
          <w:noProof/>
          <w:sz w:val="24"/>
          <w:lang w:val="x-none"/>
        </w:rPr>
        <w:lastRenderedPageBreak/>
        <w:drawing>
          <wp:inline distT="0" distB="0" distL="0" distR="0" wp14:anchorId="44BAABAB" wp14:editId="257F4A61">
            <wp:extent cx="5274310" cy="2463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E16" w:rsidRPr="007C4965" w:rsidRDefault="00456E16" w:rsidP="00456E16">
      <w:pPr>
        <w:jc w:val="center"/>
        <w:rPr>
          <w:sz w:val="24"/>
          <w:lang w:val="x-none"/>
        </w:rPr>
      </w:pPr>
      <w:r w:rsidRPr="00456E16">
        <w:rPr>
          <w:noProof/>
          <w:sz w:val="24"/>
          <w:lang w:val="x-none"/>
        </w:rPr>
        <w:drawing>
          <wp:inline distT="0" distB="0" distL="0" distR="0" wp14:anchorId="72824E0A" wp14:editId="04A7F5E4">
            <wp:extent cx="5274310" cy="24695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64A" w:rsidRDefault="0067464A" w:rsidP="0067464A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7" w:name="_Toc92274755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V</w:t>
      </w:r>
      <w:r>
        <w:rPr>
          <w:rFonts w:ascii="Times New Roman" w:hAnsi="Times New Roman"/>
          <w:b w:val="0"/>
          <w:sz w:val="30"/>
          <w:szCs w:val="30"/>
          <w:lang w:eastAsia="zh-CN"/>
        </w:rPr>
        <w:t>3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.0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的</w:t>
      </w:r>
      <w:proofErr w:type="spellStart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X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功能模块重构编码</w:t>
      </w:r>
      <w:bookmarkEnd w:id="37"/>
      <w:proofErr w:type="spellEnd"/>
    </w:p>
    <w:p w:rsidR="0067464A" w:rsidRDefault="0067464A" w:rsidP="0067464A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38" w:name="_Toc92274756"/>
      <w:r>
        <w:rPr>
          <w:rFonts w:ascii="Times New Roman" w:hAnsi="Times New Roman"/>
          <w:b w:val="0"/>
          <w:sz w:val="30"/>
          <w:szCs w:val="30"/>
          <w:lang w:eastAsia="zh-CN"/>
        </w:rPr>
        <w:t>… …</w:t>
      </w:r>
      <w:bookmarkEnd w:id="38"/>
    </w:p>
    <w:p w:rsidR="008E7F5D" w:rsidRDefault="008E7F5D" w:rsidP="008E7F5D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39" w:name="_Toc92274757"/>
      <w:proofErr w:type="gramStart"/>
      <w:r>
        <w:rPr>
          <w:rFonts w:eastAsia="黑体" w:hint="eastAsia"/>
          <w:b w:val="0"/>
          <w:sz w:val="32"/>
          <w:szCs w:val="32"/>
          <w:lang w:eastAsia="zh-CN"/>
        </w:rPr>
        <w:t>微信小</w:t>
      </w:r>
      <w:proofErr w:type="gramEnd"/>
      <w:r>
        <w:rPr>
          <w:rFonts w:eastAsia="黑体" w:hint="eastAsia"/>
          <w:b w:val="0"/>
          <w:sz w:val="32"/>
          <w:szCs w:val="32"/>
          <w:lang w:eastAsia="zh-CN"/>
        </w:rPr>
        <w:t>程序商城</w:t>
      </w:r>
      <w:r w:rsidRPr="00FD6967">
        <w:rPr>
          <w:rFonts w:eastAsia="黑体" w:hint="eastAsia"/>
          <w:b w:val="0"/>
          <w:sz w:val="32"/>
          <w:szCs w:val="32"/>
          <w:lang w:eastAsia="zh-CN"/>
        </w:rPr>
        <w:t>系统</w:t>
      </w:r>
      <w:r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39"/>
    </w:p>
    <w:p w:rsidR="008E7F5D" w:rsidRDefault="008E7F5D" w:rsidP="008E7F5D">
      <w:pPr>
        <w:spacing w:line="300" w:lineRule="auto"/>
        <w:ind w:firstLineChars="200" w:firstLine="480"/>
        <w:rPr>
          <w:sz w:val="24"/>
          <w:lang w:val="x-none"/>
        </w:rPr>
      </w:pPr>
      <w:r w:rsidRPr="008E7F5D">
        <w:rPr>
          <w:rFonts w:hint="eastAsia"/>
          <w:sz w:val="24"/>
          <w:lang w:val="x-none"/>
        </w:rPr>
        <w:t>此系统</w:t>
      </w:r>
      <w:r>
        <w:rPr>
          <w:rFonts w:hint="eastAsia"/>
          <w:sz w:val="24"/>
          <w:lang w:val="x-none"/>
        </w:rPr>
        <w:t>面向批发、零售业务公司的客户，向客户提供自助购物服务。</w:t>
      </w:r>
      <w:r w:rsidR="00553666">
        <w:rPr>
          <w:rFonts w:hint="eastAsia"/>
          <w:sz w:val="24"/>
          <w:lang w:val="x-none"/>
        </w:rPr>
        <w:t>系统</w:t>
      </w:r>
      <w:r>
        <w:rPr>
          <w:rFonts w:hint="eastAsia"/>
          <w:sz w:val="24"/>
          <w:lang w:val="x-none"/>
        </w:rPr>
        <w:t>主要需求如下：</w:t>
      </w:r>
    </w:p>
    <w:p w:rsidR="008E7F5D" w:rsidRDefault="00553666" w:rsidP="008E7F5D">
      <w:pPr>
        <w:pStyle w:val="af3"/>
        <w:numPr>
          <w:ilvl w:val="0"/>
          <w:numId w:val="48"/>
        </w:numPr>
        <w:spacing w:line="300" w:lineRule="auto"/>
        <w:ind w:firstLineChars="0"/>
        <w:rPr>
          <w:sz w:val="24"/>
          <w:lang w:val="x-none"/>
        </w:rPr>
      </w:pPr>
      <w:r>
        <w:rPr>
          <w:rFonts w:hint="eastAsia"/>
          <w:sz w:val="24"/>
          <w:lang w:val="x-none"/>
        </w:rPr>
        <w:t>客户希望能够</w:t>
      </w:r>
      <w:r w:rsidR="008E7F5D">
        <w:rPr>
          <w:rFonts w:hint="eastAsia"/>
          <w:sz w:val="24"/>
          <w:lang w:val="x-none"/>
        </w:rPr>
        <w:t>查看货品列表及货品详细信息；</w:t>
      </w:r>
    </w:p>
    <w:p w:rsidR="008E7F5D" w:rsidRDefault="00553666" w:rsidP="008E7F5D">
      <w:pPr>
        <w:pStyle w:val="af3"/>
        <w:numPr>
          <w:ilvl w:val="0"/>
          <w:numId w:val="48"/>
        </w:numPr>
        <w:spacing w:line="300" w:lineRule="auto"/>
        <w:ind w:firstLineChars="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支持</w:t>
      </w:r>
      <w:r w:rsidR="008E7F5D">
        <w:rPr>
          <w:rFonts w:hint="eastAsia"/>
          <w:sz w:val="24"/>
          <w:lang w:val="x-none"/>
        </w:rPr>
        <w:t>选择货品添加至购物车，并调整要购买的货品数量；</w:t>
      </w:r>
    </w:p>
    <w:p w:rsidR="00553666" w:rsidRDefault="00553666" w:rsidP="008E7F5D">
      <w:pPr>
        <w:pStyle w:val="af3"/>
        <w:numPr>
          <w:ilvl w:val="0"/>
          <w:numId w:val="48"/>
        </w:numPr>
        <w:spacing w:line="300" w:lineRule="auto"/>
        <w:ind w:firstLineChars="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支持客户自助通过购物车下单；</w:t>
      </w:r>
    </w:p>
    <w:p w:rsidR="008E7F5D" w:rsidRDefault="00553666" w:rsidP="008E7F5D">
      <w:pPr>
        <w:pStyle w:val="af3"/>
        <w:numPr>
          <w:ilvl w:val="0"/>
          <w:numId w:val="48"/>
        </w:numPr>
        <w:spacing w:line="300" w:lineRule="auto"/>
        <w:ind w:firstLineChars="0"/>
        <w:rPr>
          <w:sz w:val="24"/>
          <w:lang w:val="x-none"/>
        </w:rPr>
      </w:pPr>
      <w:r>
        <w:rPr>
          <w:rFonts w:hint="eastAsia"/>
          <w:sz w:val="24"/>
          <w:lang w:val="x-none"/>
        </w:rPr>
        <w:t>需要提供</w:t>
      </w:r>
      <w:r w:rsidR="008E7F5D">
        <w:rPr>
          <w:rFonts w:hint="eastAsia"/>
          <w:sz w:val="24"/>
          <w:lang w:val="x-none"/>
        </w:rPr>
        <w:t>客户个人的订单信息</w:t>
      </w:r>
      <w:r>
        <w:rPr>
          <w:rFonts w:hint="eastAsia"/>
          <w:sz w:val="24"/>
          <w:lang w:val="x-none"/>
        </w:rPr>
        <w:t>查询</w:t>
      </w:r>
      <w:r>
        <w:rPr>
          <w:rFonts w:hint="eastAsia"/>
          <w:sz w:val="24"/>
          <w:lang w:val="x-none"/>
        </w:rPr>
        <w:t>功能</w:t>
      </w:r>
      <w:r w:rsidR="008E7F5D">
        <w:rPr>
          <w:rFonts w:hint="eastAsia"/>
          <w:sz w:val="24"/>
          <w:lang w:val="x-none"/>
        </w:rPr>
        <w:t>，包括订单状态、价格、货品列表</w:t>
      </w:r>
      <w:r>
        <w:rPr>
          <w:rFonts w:hint="eastAsia"/>
          <w:sz w:val="24"/>
          <w:lang w:val="x-none"/>
        </w:rPr>
        <w:t>、当前状态等</w:t>
      </w:r>
      <w:r w:rsidR="008E7F5D">
        <w:rPr>
          <w:rFonts w:hint="eastAsia"/>
          <w:sz w:val="24"/>
          <w:lang w:val="x-none"/>
        </w:rPr>
        <w:t>；</w:t>
      </w:r>
    </w:p>
    <w:p w:rsidR="008E7F5D" w:rsidRDefault="008E7F5D" w:rsidP="00553666">
      <w:pPr>
        <w:pStyle w:val="af3"/>
        <w:numPr>
          <w:ilvl w:val="0"/>
          <w:numId w:val="48"/>
        </w:numPr>
        <w:spacing w:line="300" w:lineRule="auto"/>
        <w:ind w:firstLineChars="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支持指定和修改客户个人的收货地址；</w:t>
      </w:r>
    </w:p>
    <w:p w:rsidR="00553666" w:rsidRPr="00553666" w:rsidRDefault="00553666" w:rsidP="00553666">
      <w:pPr>
        <w:spacing w:line="300" w:lineRule="auto"/>
        <w:rPr>
          <w:rFonts w:hint="eastAsia"/>
          <w:sz w:val="24"/>
          <w:lang w:val="x-none"/>
        </w:rPr>
      </w:pPr>
    </w:p>
    <w:p w:rsidR="00476F96" w:rsidRDefault="00E33DF9" w:rsidP="00BC3DBF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40" w:name="_Toc92274758"/>
      <w:proofErr w:type="gramStart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微信小</w:t>
      </w:r>
      <w:proofErr w:type="gramEnd"/>
      <w:r>
        <w:rPr>
          <w:rFonts w:eastAsia="黑体" w:hint="eastAsia"/>
          <w:b w:val="0"/>
          <w:sz w:val="32"/>
          <w:szCs w:val="32"/>
          <w:lang w:eastAsia="zh-CN"/>
        </w:rPr>
        <w:t>程序商城</w:t>
      </w:r>
      <w:r w:rsidRPr="00FD6967">
        <w:rPr>
          <w:rFonts w:eastAsia="黑体" w:hint="eastAsia"/>
          <w:b w:val="0"/>
          <w:sz w:val="32"/>
          <w:szCs w:val="32"/>
          <w:lang w:eastAsia="zh-CN"/>
        </w:rPr>
        <w:t>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40"/>
    </w:p>
    <w:p w:rsidR="00553666" w:rsidRPr="00BE3538" w:rsidRDefault="00553666" w:rsidP="00553666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 w:hint="eastAsia"/>
          <w:b w:val="0"/>
          <w:sz w:val="30"/>
          <w:szCs w:val="30"/>
          <w:lang w:eastAsia="zh-CN"/>
        </w:rPr>
      </w:pPr>
      <w:bookmarkStart w:id="41" w:name="_Toc92274759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bookmarkEnd w:id="41"/>
    </w:p>
    <w:p w:rsidR="00553666" w:rsidRDefault="00553666" w:rsidP="00553666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系统用例图如下：</w:t>
      </w:r>
    </w:p>
    <w:p w:rsidR="00553666" w:rsidRDefault="00553666" w:rsidP="00553666">
      <w:pPr>
        <w:jc w:val="center"/>
        <w:rPr>
          <w:sz w:val="24"/>
          <w:lang w:val="x-none"/>
        </w:rPr>
      </w:pPr>
      <w:r>
        <w:rPr>
          <w:noProof/>
        </w:rPr>
        <w:drawing>
          <wp:inline distT="0" distB="0" distL="0" distR="0">
            <wp:extent cx="5040000" cy="3870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CF1" w:rsidRPr="00175A82" w:rsidRDefault="002D7CF1" w:rsidP="002D7CF1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2" w:name="_Toc92274760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系统需求的静态分析建模</w:t>
      </w:r>
      <w:bookmarkEnd w:id="42"/>
    </w:p>
    <w:p w:rsidR="002D7CF1" w:rsidRDefault="002D7CF1" w:rsidP="002D7CF1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系统分析类图如下：</w:t>
      </w:r>
    </w:p>
    <w:p w:rsidR="002D7CF1" w:rsidRDefault="002D7CF1" w:rsidP="002D7CF1">
      <w:pPr>
        <w:jc w:val="center"/>
        <w:rPr>
          <w:sz w:val="24"/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5040000" cy="652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65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D11" w:rsidRDefault="00CA4D11" w:rsidP="00CA4D11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领域类图如下：</w:t>
      </w:r>
    </w:p>
    <w:p w:rsidR="00CA4D11" w:rsidRDefault="00CA4D11" w:rsidP="001575BC">
      <w:pPr>
        <w:jc w:val="center"/>
        <w:rPr>
          <w:sz w:val="24"/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4676775" cy="871884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56" cy="874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5BC" w:rsidRDefault="001575BC" w:rsidP="001575BC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3" w:name="_Toc92274761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系统需求的行为分析建模</w:t>
      </w:r>
      <w:bookmarkEnd w:id="43"/>
    </w:p>
    <w:p w:rsidR="001575BC" w:rsidRPr="00772905" w:rsidRDefault="001575BC" w:rsidP="00772905">
      <w:pPr>
        <w:ind w:firstLineChars="200" w:firstLine="480"/>
        <w:rPr>
          <w:rFonts w:hint="eastAsia"/>
          <w:sz w:val="24"/>
          <w:lang w:val="x-none"/>
        </w:rPr>
      </w:pPr>
      <w:r w:rsidRPr="00772905">
        <w:rPr>
          <w:rFonts w:hint="eastAsia"/>
          <w:sz w:val="24"/>
          <w:lang w:val="x-none"/>
        </w:rPr>
        <w:t>顾客手机</w:t>
      </w:r>
      <w:proofErr w:type="gramStart"/>
      <w:r w:rsidRPr="00772905">
        <w:rPr>
          <w:rFonts w:hint="eastAsia"/>
          <w:sz w:val="24"/>
          <w:lang w:val="x-none"/>
        </w:rPr>
        <w:t>端购买</w:t>
      </w:r>
      <w:proofErr w:type="gramEnd"/>
      <w:r w:rsidRPr="00772905">
        <w:rPr>
          <w:rFonts w:hint="eastAsia"/>
          <w:sz w:val="24"/>
          <w:lang w:val="x-none"/>
        </w:rPr>
        <w:t>货品</w:t>
      </w:r>
      <w:r w:rsidR="00C24917" w:rsidRPr="00772905">
        <w:rPr>
          <w:rFonts w:hint="eastAsia"/>
          <w:sz w:val="24"/>
          <w:lang w:val="x-none"/>
        </w:rPr>
        <w:t>是此系统的主体行为，其</w:t>
      </w:r>
      <w:r w:rsidRPr="00772905">
        <w:rPr>
          <w:rFonts w:hint="eastAsia"/>
          <w:sz w:val="24"/>
          <w:lang w:val="x-none"/>
        </w:rPr>
        <w:t>时序图如下：</w:t>
      </w:r>
    </w:p>
    <w:p w:rsidR="001575BC" w:rsidRDefault="001575BC" w:rsidP="00C24917">
      <w:pPr>
        <w:jc w:val="center"/>
        <w:rPr>
          <w:sz w:val="24"/>
          <w:lang w:val="x-none"/>
        </w:rPr>
      </w:pPr>
      <w:r>
        <w:rPr>
          <w:noProof/>
        </w:rPr>
        <w:drawing>
          <wp:inline distT="0" distB="0" distL="0" distR="0">
            <wp:extent cx="5040000" cy="4248000"/>
            <wp:effectExtent l="0" t="0" r="825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2" b="3179"/>
                    <a:stretch/>
                  </pic:blipFill>
                  <pic:spPr bwMode="auto">
                    <a:xfrm>
                      <a:off x="0" y="0"/>
                      <a:ext cx="5040000" cy="42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905" w:rsidRPr="00524A93" w:rsidRDefault="00772905" w:rsidP="00772905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44" w:name="_Toc92274762"/>
      <w:proofErr w:type="gramStart"/>
      <w:r>
        <w:rPr>
          <w:rFonts w:eastAsia="黑体" w:hint="eastAsia"/>
          <w:b w:val="0"/>
          <w:sz w:val="32"/>
          <w:szCs w:val="32"/>
          <w:lang w:eastAsia="zh-CN"/>
        </w:rPr>
        <w:t>微信小</w:t>
      </w:r>
      <w:proofErr w:type="gramEnd"/>
      <w:r>
        <w:rPr>
          <w:rFonts w:eastAsia="黑体" w:hint="eastAsia"/>
          <w:b w:val="0"/>
          <w:sz w:val="32"/>
          <w:szCs w:val="32"/>
          <w:lang w:eastAsia="zh-CN"/>
        </w:rPr>
        <w:t>程序商城</w:t>
      </w:r>
      <w:r w:rsidRPr="00FD6967">
        <w:rPr>
          <w:rFonts w:eastAsia="黑体" w:hint="eastAsia"/>
          <w:b w:val="0"/>
          <w:sz w:val="32"/>
          <w:szCs w:val="32"/>
          <w:lang w:eastAsia="zh-CN"/>
        </w:rPr>
        <w:t>系统</w:t>
      </w:r>
      <w:r>
        <w:rPr>
          <w:rFonts w:eastAsia="黑体" w:hint="eastAsia"/>
          <w:b w:val="0"/>
          <w:sz w:val="32"/>
          <w:szCs w:val="32"/>
          <w:lang w:eastAsia="zh-CN"/>
        </w:rPr>
        <w:t>设计</w:t>
      </w:r>
      <w:bookmarkEnd w:id="44"/>
    </w:p>
    <w:p w:rsidR="00492C40" w:rsidRPr="00175A82" w:rsidRDefault="00492C40" w:rsidP="00492C40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5" w:name="_Toc9227476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系统功能结构设计</w:t>
      </w:r>
      <w:bookmarkEnd w:id="45"/>
    </w:p>
    <w:p w:rsidR="00492C40" w:rsidRPr="00476F96" w:rsidRDefault="00492C40" w:rsidP="00492C40">
      <w:pPr>
        <w:adjustRightInd w:val="0"/>
        <w:snapToGrid w:val="0"/>
        <w:spacing w:line="300" w:lineRule="auto"/>
        <w:ind w:firstLineChars="200" w:firstLine="480"/>
        <w:rPr>
          <w:rFonts w:hint="eastAsia"/>
          <w:color w:val="C00000"/>
          <w:sz w:val="24"/>
        </w:rPr>
      </w:pPr>
      <w:r>
        <w:rPr>
          <w:rFonts w:hint="eastAsia"/>
          <w:color w:val="C00000"/>
          <w:sz w:val="24"/>
        </w:rPr>
        <w:t>根据</w:t>
      </w:r>
      <w:r>
        <w:rPr>
          <w:rFonts w:hint="eastAsia"/>
          <w:color w:val="C00000"/>
          <w:sz w:val="24"/>
        </w:rPr>
        <w:t>3.1</w:t>
      </w:r>
      <w:r>
        <w:rPr>
          <w:rFonts w:hint="eastAsia"/>
          <w:color w:val="C00000"/>
          <w:sz w:val="24"/>
        </w:rPr>
        <w:t>的系统用例图，</w:t>
      </w:r>
      <w:r w:rsidRPr="00302043">
        <w:rPr>
          <w:rFonts w:hint="eastAsia"/>
          <w:color w:val="C00000"/>
          <w:sz w:val="24"/>
        </w:rPr>
        <w:t>划分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3</w:t>
      </w:r>
      <w:r w:rsidRPr="00302043">
        <w:rPr>
          <w:rFonts w:hint="eastAsia"/>
          <w:color w:val="C00000"/>
          <w:sz w:val="24"/>
        </w:rPr>
        <w:t>.0</w:t>
      </w:r>
      <w:r w:rsidRPr="00302043">
        <w:rPr>
          <w:rFonts w:hint="eastAsia"/>
          <w:color w:val="C00000"/>
          <w:sz w:val="24"/>
        </w:rPr>
        <w:t>系统的功能结构</w:t>
      </w:r>
      <w:r>
        <w:rPr>
          <w:rFonts w:hint="eastAsia"/>
          <w:color w:val="C00000"/>
          <w:sz w:val="24"/>
        </w:rPr>
        <w:t>，在实验</w:t>
      </w:r>
      <w:r>
        <w:rPr>
          <w:color w:val="C00000"/>
          <w:sz w:val="24"/>
        </w:rPr>
        <w:t>5</w:t>
      </w:r>
      <w:r>
        <w:rPr>
          <w:rFonts w:hint="eastAsia"/>
          <w:color w:val="C00000"/>
          <w:sz w:val="24"/>
        </w:rPr>
        <w:t>的功能结构图基础上，画出</w:t>
      </w:r>
      <w:r>
        <w:rPr>
          <w:rFonts w:hint="eastAsia"/>
          <w:color w:val="C00000"/>
          <w:sz w:val="24"/>
        </w:rPr>
        <w:t>V</w:t>
      </w:r>
      <w:r>
        <w:rPr>
          <w:color w:val="C00000"/>
          <w:sz w:val="24"/>
        </w:rPr>
        <w:t>3</w:t>
      </w:r>
      <w:r>
        <w:rPr>
          <w:rFonts w:hint="eastAsia"/>
          <w:color w:val="C00000"/>
          <w:sz w:val="24"/>
        </w:rPr>
        <w:t>.0</w:t>
      </w:r>
      <w:r>
        <w:rPr>
          <w:rFonts w:hint="eastAsia"/>
          <w:color w:val="C00000"/>
          <w:sz w:val="24"/>
        </w:rPr>
        <w:t>系统的功能结构图</w:t>
      </w:r>
    </w:p>
    <w:p w:rsidR="00492C40" w:rsidRPr="00175A82" w:rsidRDefault="00492C40" w:rsidP="00492C40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6" w:name="_Toc922747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系统的</w:t>
      </w:r>
      <w:proofErr w:type="spellStart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UI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设计</w:t>
      </w:r>
      <w:bookmarkEnd w:id="46"/>
      <w:proofErr w:type="spellEnd"/>
    </w:p>
    <w:p w:rsidR="00492C40" w:rsidRPr="002A283B" w:rsidRDefault="00492C40" w:rsidP="009955FC">
      <w:pPr>
        <w:pStyle w:val="3"/>
        <w:numPr>
          <w:ilvl w:val="0"/>
          <w:numId w:val="49"/>
        </w:numPr>
        <w:rPr>
          <w:b/>
        </w:rPr>
      </w:pPr>
      <w:bookmarkStart w:id="47" w:name="_Toc92274765"/>
      <w:r>
        <w:rPr>
          <w:rFonts w:hint="eastAsia"/>
        </w:rPr>
        <w:t>系统菜单</w:t>
      </w:r>
      <w:r>
        <w:rPr>
          <w:rFonts w:hint="eastAsia"/>
        </w:rPr>
        <w:t>UI</w:t>
      </w:r>
      <w:r>
        <w:rPr>
          <w:rFonts w:hint="eastAsia"/>
        </w:rPr>
        <w:t>设计</w:t>
      </w:r>
      <w:bookmarkEnd w:id="47"/>
    </w:p>
    <w:p w:rsidR="00492C40" w:rsidRPr="005930FD" w:rsidRDefault="00492C40" w:rsidP="00492C40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4.1</w:t>
      </w:r>
      <w:r w:rsidRPr="005930FD">
        <w:rPr>
          <w:rFonts w:hint="eastAsia"/>
          <w:color w:val="C00000"/>
          <w:sz w:val="24"/>
        </w:rPr>
        <w:t>的功能结构，给出</w:t>
      </w:r>
      <w:bookmarkStart w:id="48" w:name="_GoBack"/>
      <w:bookmarkEnd w:id="48"/>
      <w:r w:rsidRPr="005930FD">
        <w:rPr>
          <w:rFonts w:hint="eastAsia"/>
          <w:color w:val="C00000"/>
          <w:sz w:val="24"/>
        </w:rPr>
        <w:t>更详细的系统功能，考虑系统中的菜单结构（或者网页中的导航结构），设计并画出菜单（或导航）界面的设计结果</w:t>
      </w:r>
    </w:p>
    <w:p w:rsidR="00492C40" w:rsidRPr="002A283B" w:rsidRDefault="00492C40" w:rsidP="009955FC">
      <w:pPr>
        <w:pStyle w:val="3"/>
        <w:numPr>
          <w:ilvl w:val="0"/>
          <w:numId w:val="49"/>
        </w:numPr>
        <w:rPr>
          <w:b/>
        </w:rPr>
      </w:pPr>
      <w:bookmarkStart w:id="49" w:name="_Toc92274766"/>
      <w:r>
        <w:rPr>
          <w:rFonts w:hint="eastAsia"/>
        </w:rPr>
        <w:t>系统主要交互</w:t>
      </w:r>
      <w:r>
        <w:rPr>
          <w:rFonts w:hint="eastAsia"/>
        </w:rPr>
        <w:t>UI</w:t>
      </w:r>
      <w:r>
        <w:rPr>
          <w:rFonts w:hint="eastAsia"/>
        </w:rPr>
        <w:t>设计</w:t>
      </w:r>
      <w:bookmarkEnd w:id="49"/>
    </w:p>
    <w:p w:rsidR="00492C40" w:rsidRPr="005930FD" w:rsidRDefault="00492C40" w:rsidP="00492C40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t>根据</w:t>
      </w:r>
      <w:r w:rsidRPr="005930FD">
        <w:rPr>
          <w:rFonts w:hint="eastAsia"/>
          <w:color w:val="C00000"/>
          <w:sz w:val="24"/>
        </w:rPr>
        <w:t>4.2.1</w:t>
      </w:r>
      <w:r w:rsidRPr="005930FD">
        <w:rPr>
          <w:rFonts w:hint="eastAsia"/>
          <w:color w:val="C00000"/>
          <w:sz w:val="24"/>
        </w:rPr>
        <w:t>的系统菜单设计结果，选择主要功能，设计其工作或交互</w:t>
      </w:r>
      <w:r w:rsidRPr="005930FD">
        <w:rPr>
          <w:rFonts w:hint="eastAsia"/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492C40" w:rsidRPr="005930FD" w:rsidRDefault="00492C40" w:rsidP="00492C40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5930FD">
        <w:rPr>
          <w:rFonts w:hint="eastAsia"/>
          <w:color w:val="C00000"/>
          <w:sz w:val="24"/>
        </w:rPr>
        <w:lastRenderedPageBreak/>
        <w:t>或者，根据</w:t>
      </w:r>
      <w:r w:rsidRPr="005930FD">
        <w:rPr>
          <w:rFonts w:hint="eastAsia"/>
          <w:color w:val="C00000"/>
          <w:sz w:val="24"/>
        </w:rPr>
        <w:t>3.2</w:t>
      </w:r>
      <w:r w:rsidRPr="005930FD">
        <w:rPr>
          <w:rFonts w:hint="eastAsia"/>
          <w:color w:val="C00000"/>
          <w:sz w:val="24"/>
        </w:rPr>
        <w:t>分析类图，选择主要的边界类，设计其对应的</w:t>
      </w:r>
      <w:r w:rsidRPr="005930FD">
        <w:rPr>
          <w:color w:val="C00000"/>
          <w:sz w:val="24"/>
        </w:rPr>
        <w:t>UI</w:t>
      </w:r>
      <w:r w:rsidRPr="005930FD">
        <w:rPr>
          <w:rFonts w:hint="eastAsia"/>
          <w:color w:val="C00000"/>
          <w:sz w:val="24"/>
        </w:rPr>
        <w:t>界面</w:t>
      </w:r>
    </w:p>
    <w:p w:rsidR="00492C40" w:rsidRPr="002A283B" w:rsidRDefault="00492C40" w:rsidP="009955FC">
      <w:pPr>
        <w:pStyle w:val="3"/>
        <w:numPr>
          <w:ilvl w:val="0"/>
          <w:numId w:val="49"/>
        </w:numPr>
        <w:rPr>
          <w:b/>
        </w:rPr>
      </w:pPr>
      <w:bookmarkStart w:id="50" w:name="_Toc92274767"/>
      <w:r>
        <w:rPr>
          <w:rFonts w:hint="eastAsia"/>
        </w:rPr>
        <w:t>系统数据结构设计</w:t>
      </w:r>
      <w:bookmarkEnd w:id="50"/>
    </w:p>
    <w:p w:rsidR="00492C40" w:rsidRPr="00492C40" w:rsidRDefault="00492C40" w:rsidP="00492C40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此系统与通用批发零售业务管理系统共享数据，其数据结构与</w:t>
      </w:r>
      <w:r>
        <w:rPr>
          <w:rFonts w:hint="eastAsia"/>
          <w:sz w:val="24"/>
        </w:rPr>
        <w:t>通用批发零售业务管理系统</w:t>
      </w:r>
      <w:r>
        <w:rPr>
          <w:rFonts w:hint="eastAsia"/>
          <w:sz w:val="24"/>
        </w:rPr>
        <w:t>相同，此处略去。</w:t>
      </w:r>
    </w:p>
    <w:p w:rsidR="00772905" w:rsidRPr="00492C40" w:rsidRDefault="00772905" w:rsidP="00772905">
      <w:pPr>
        <w:rPr>
          <w:rFonts w:hint="eastAsia"/>
          <w:sz w:val="24"/>
        </w:rPr>
      </w:pPr>
    </w:p>
    <w:sectPr w:rsidR="00772905" w:rsidRPr="00492C40" w:rsidSect="008B3182">
      <w:headerReference w:type="first" r:id="rId2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7954" w:rsidRDefault="00E17954">
      <w:r>
        <w:separator/>
      </w:r>
    </w:p>
  </w:endnote>
  <w:endnote w:type="continuationSeparator" w:id="0">
    <w:p w:rsidR="00E17954" w:rsidRDefault="00E17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174A" w:rsidRDefault="00F7174A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F7174A" w:rsidRDefault="00F7174A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174A" w:rsidRDefault="00F7174A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>
      <w:rPr>
        <w:rStyle w:val="a3"/>
        <w:noProof/>
      </w:rPr>
      <w:t>3</w:t>
    </w:r>
    <w:r>
      <w:rPr>
        <w:rStyle w:val="a3"/>
      </w:rPr>
      <w:fldChar w:fldCharType="end"/>
    </w:r>
  </w:p>
  <w:p w:rsidR="00F7174A" w:rsidRDefault="00F7174A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174A" w:rsidRDefault="00F7174A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F7174A" w:rsidRDefault="00F7174A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7954" w:rsidRDefault="00E17954">
      <w:r>
        <w:separator/>
      </w:r>
    </w:p>
  </w:footnote>
  <w:footnote w:type="continuationSeparator" w:id="0">
    <w:p w:rsidR="00E17954" w:rsidRDefault="00E179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174A" w:rsidRDefault="00F7174A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174A" w:rsidRPr="00491356" w:rsidRDefault="00F7174A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过程与工具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 </w:t>
    </w:r>
    <w:r>
      <w:rPr>
        <w:rFonts w:hint="eastAsia"/>
        <w:sz w:val="21"/>
        <w:szCs w:val="21"/>
        <w:lang w:eastAsia="zh-CN"/>
      </w:rPr>
      <w:t>综合实践</w:t>
    </w:r>
    <w:r>
      <w:rPr>
        <w:rFonts w:hint="eastAsia"/>
        <w:sz w:val="21"/>
        <w:szCs w:val="21"/>
        <w:lang w:eastAsia="zh-CN"/>
      </w:rPr>
      <w:t>3</w:t>
    </w:r>
    <w:r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>
      <w:rPr>
        <w:sz w:val="21"/>
        <w:szCs w:val="21"/>
        <w:lang w:eastAsia="zh-CN"/>
      </w:rPr>
      <w:t>6</w:t>
    </w:r>
    <w:r>
      <w:rPr>
        <w:rFonts w:hint="eastAsia"/>
        <w:sz w:val="21"/>
        <w:szCs w:val="21"/>
        <w:lang w:eastAsia="zh-CN"/>
      </w:rPr>
      <w:t>+Lab</w:t>
    </w:r>
    <w:r>
      <w:rPr>
        <w:sz w:val="21"/>
        <w:szCs w:val="21"/>
        <w:lang w:eastAsia="zh-CN"/>
      </w:rPr>
      <w:t>8</w:t>
    </w:r>
    <w:r>
      <w:rPr>
        <w:rFonts w:hint="eastAsia"/>
        <w:sz w:val="21"/>
        <w:szCs w:val="21"/>
        <w:lang w:eastAsia="zh-CN"/>
      </w:rPr>
      <w:t>）：</w:t>
    </w:r>
    <w:r w:rsidRPr="00B3584C">
      <w:rPr>
        <w:rFonts w:hint="eastAsia"/>
        <w:sz w:val="21"/>
        <w:szCs w:val="21"/>
        <w:lang w:eastAsia="zh-CN"/>
      </w:rPr>
      <w:t>系统分析与设计说明书</w:t>
    </w:r>
    <w:r>
      <w:rPr>
        <w:rFonts w:hint="eastAsia"/>
        <w:sz w:val="21"/>
        <w:szCs w:val="21"/>
        <w:lang w:eastAsia="zh-CN"/>
      </w:rPr>
      <w:t>V</w:t>
    </w:r>
    <w:r>
      <w:rPr>
        <w:sz w:val="21"/>
        <w:szCs w:val="21"/>
        <w:lang w:eastAsia="zh-CN"/>
      </w:rPr>
      <w:t>3</w:t>
    </w:r>
    <w:r w:rsidRPr="00B3584C">
      <w:rPr>
        <w:rFonts w:hint="eastAsia"/>
        <w:sz w:val="21"/>
        <w:szCs w:val="21"/>
        <w:lang w:eastAsia="zh-CN"/>
      </w:rPr>
      <w:t>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174A" w:rsidRDefault="00F7174A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741A8D5C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x-none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A8E170A"/>
    <w:multiLevelType w:val="hybridMultilevel"/>
    <w:tmpl w:val="094E7082"/>
    <w:lvl w:ilvl="0" w:tplc="4B30FFD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0B4A3E79"/>
    <w:multiLevelType w:val="hybridMultilevel"/>
    <w:tmpl w:val="18F84626"/>
    <w:lvl w:ilvl="0" w:tplc="B34290F4">
      <w:start w:val="1"/>
      <w:numFmt w:val="decimal"/>
      <w:lvlText w:val="(%1)"/>
      <w:lvlJc w:val="left"/>
      <w:pPr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C781AD1"/>
    <w:multiLevelType w:val="hybridMultilevel"/>
    <w:tmpl w:val="A7760A70"/>
    <w:lvl w:ilvl="0" w:tplc="A4AA7DC4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0C7B0B86"/>
    <w:multiLevelType w:val="hybridMultilevel"/>
    <w:tmpl w:val="46D01D56"/>
    <w:lvl w:ilvl="0" w:tplc="CC9AA4B4">
      <w:start w:val="1"/>
      <w:numFmt w:val="decimal"/>
      <w:suff w:val="space"/>
      <w:lvlText w:val="4.2.%1"/>
      <w:lvlJc w:val="left"/>
      <w:pPr>
        <w:ind w:left="420" w:hanging="420"/>
      </w:pPr>
      <w:rPr>
        <w:rFonts w:ascii="Times New Roman" w:hAnsi="Times New Roman" w:hint="default"/>
        <w:b w:val="0"/>
        <w:sz w:val="28"/>
        <w:lang w:val="x-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2156EA2"/>
    <w:multiLevelType w:val="hybridMultilevel"/>
    <w:tmpl w:val="399EE182"/>
    <w:lvl w:ilvl="0" w:tplc="4B30FFD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15366DAF"/>
    <w:multiLevelType w:val="hybridMultilevel"/>
    <w:tmpl w:val="C428B7F4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8A52877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194E778E"/>
    <w:multiLevelType w:val="hybridMultilevel"/>
    <w:tmpl w:val="5052B830"/>
    <w:lvl w:ilvl="0" w:tplc="E106668A">
      <w:start w:val="1"/>
      <w:numFmt w:val="decimal"/>
      <w:suff w:val="space"/>
      <w:lvlText w:val="8.2.%1"/>
      <w:lvlJc w:val="left"/>
      <w:pPr>
        <w:ind w:left="420" w:hanging="420"/>
      </w:pPr>
      <w:rPr>
        <w:rFonts w:ascii="Times New Roman" w:hAnsi="Times New Roman"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9" w15:restartNumberingAfterBreak="0">
    <w:nsid w:val="2CE62565"/>
    <w:multiLevelType w:val="hybridMultilevel"/>
    <w:tmpl w:val="B300754A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3C41610"/>
    <w:multiLevelType w:val="hybridMultilevel"/>
    <w:tmpl w:val="39E0AD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35455663"/>
    <w:multiLevelType w:val="hybridMultilevel"/>
    <w:tmpl w:val="9A368C3A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42D10703"/>
    <w:multiLevelType w:val="hybridMultilevel"/>
    <w:tmpl w:val="5510D86A"/>
    <w:lvl w:ilvl="0" w:tplc="8CD8A6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48CF7413"/>
    <w:multiLevelType w:val="hybridMultilevel"/>
    <w:tmpl w:val="AFC0056A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FCF0CD4"/>
    <w:multiLevelType w:val="hybridMultilevel"/>
    <w:tmpl w:val="B78E5026"/>
    <w:lvl w:ilvl="0" w:tplc="4B30FFD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57DA0EE9"/>
    <w:multiLevelType w:val="hybridMultilevel"/>
    <w:tmpl w:val="510EE81E"/>
    <w:lvl w:ilvl="0" w:tplc="C58C1184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582F3C3D"/>
    <w:multiLevelType w:val="hybridMultilevel"/>
    <w:tmpl w:val="6B88D60A"/>
    <w:lvl w:ilvl="0" w:tplc="863ACBA8">
      <w:start w:val="1"/>
      <w:numFmt w:val="decimal"/>
      <w:suff w:val="space"/>
      <w:lvlText w:val="2.1.%1"/>
      <w:lvlJc w:val="left"/>
      <w:pPr>
        <w:ind w:left="420" w:hanging="420"/>
      </w:pPr>
      <w:rPr>
        <w:rFonts w:ascii="Times New Roman" w:hAnsi="Times New Roman"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9C23E84"/>
    <w:multiLevelType w:val="hybridMultilevel"/>
    <w:tmpl w:val="1976483E"/>
    <w:lvl w:ilvl="0" w:tplc="06568864">
      <w:start w:val="1"/>
      <w:numFmt w:val="decimal"/>
      <w:lvlText w:val="4.2.%1"/>
      <w:lvlJc w:val="left"/>
      <w:pPr>
        <w:ind w:left="420" w:hanging="420"/>
      </w:pPr>
      <w:rPr>
        <w:rFonts w:ascii="Times New Roman" w:hAnsi="Times New Roman"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5F615801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65AF2943"/>
    <w:multiLevelType w:val="hybridMultilevel"/>
    <w:tmpl w:val="9830FB62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5E263C2"/>
    <w:multiLevelType w:val="hybridMultilevel"/>
    <w:tmpl w:val="411EB22E"/>
    <w:lvl w:ilvl="0" w:tplc="8CD8A674">
      <w:start w:val="1"/>
      <w:numFmt w:val="decimal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6996661E"/>
    <w:multiLevelType w:val="hybridMultilevel"/>
    <w:tmpl w:val="76EE07A0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1AF0DFA"/>
    <w:multiLevelType w:val="hybridMultilevel"/>
    <w:tmpl w:val="D06C3F90"/>
    <w:lvl w:ilvl="0" w:tplc="06568864">
      <w:start w:val="1"/>
      <w:numFmt w:val="decimal"/>
      <w:lvlText w:val="4.2.%1"/>
      <w:lvlJc w:val="left"/>
      <w:pPr>
        <w:ind w:left="420" w:hanging="420"/>
      </w:pPr>
      <w:rPr>
        <w:rFonts w:ascii="Times New Roman" w:hAnsi="Times New Roman" w:hint="default"/>
        <w:b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 w15:restartNumberingAfterBreak="0">
    <w:nsid w:val="78A34793"/>
    <w:multiLevelType w:val="hybridMultilevel"/>
    <w:tmpl w:val="D806E6FA"/>
    <w:lvl w:ilvl="0" w:tplc="C58C1184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D08620B"/>
    <w:multiLevelType w:val="hybridMultilevel"/>
    <w:tmpl w:val="2FD0AB12"/>
    <w:lvl w:ilvl="0" w:tplc="4B30FFD4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8"/>
  </w:num>
  <w:num w:numId="17">
    <w:abstractNumId w:val="40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</w:num>
  <w:num w:numId="20">
    <w:abstractNumId w:val="34"/>
  </w:num>
  <w:num w:numId="21">
    <w:abstractNumId w:val="25"/>
  </w:num>
  <w:num w:numId="22">
    <w:abstractNumId w:val="45"/>
  </w:num>
  <w:num w:numId="23">
    <w:abstractNumId w:val="23"/>
  </w:num>
  <w:num w:numId="24">
    <w:abstractNumId w:val="16"/>
  </w:num>
  <w:num w:numId="25">
    <w:abstractNumId w:val="26"/>
  </w:num>
  <w:num w:numId="26">
    <w:abstractNumId w:val="43"/>
  </w:num>
  <w:num w:numId="27">
    <w:abstractNumId w:val="37"/>
  </w:num>
  <w:num w:numId="28">
    <w:abstractNumId w:val="19"/>
  </w:num>
  <w:num w:numId="29">
    <w:abstractNumId w:val="38"/>
  </w:num>
  <w:num w:numId="30">
    <w:abstractNumId w:val="44"/>
  </w:num>
  <w:num w:numId="31">
    <w:abstractNumId w:val="17"/>
  </w:num>
  <w:num w:numId="32">
    <w:abstractNumId w:val="30"/>
  </w:num>
  <w:num w:numId="33">
    <w:abstractNumId w:val="29"/>
  </w:num>
  <w:num w:numId="34">
    <w:abstractNumId w:val="41"/>
  </w:num>
  <w:num w:numId="35">
    <w:abstractNumId w:val="22"/>
  </w:num>
  <w:num w:numId="36">
    <w:abstractNumId w:val="21"/>
  </w:num>
  <w:num w:numId="37">
    <w:abstractNumId w:val="39"/>
  </w:num>
  <w:num w:numId="38">
    <w:abstractNumId w:val="18"/>
  </w:num>
  <w:num w:numId="39">
    <w:abstractNumId w:val="15"/>
  </w:num>
  <w:num w:numId="40">
    <w:abstractNumId w:val="42"/>
  </w:num>
  <w:num w:numId="41">
    <w:abstractNumId w:val="36"/>
  </w:num>
  <w:num w:numId="42">
    <w:abstractNumId w:val="31"/>
  </w:num>
  <w:num w:numId="43">
    <w:abstractNumId w:val="35"/>
  </w:num>
  <w:num w:numId="44">
    <w:abstractNumId w:val="46"/>
  </w:num>
  <w:num w:numId="45">
    <w:abstractNumId w:val="33"/>
  </w:num>
  <w:num w:numId="46">
    <w:abstractNumId w:val="20"/>
  </w:num>
  <w:num w:numId="47">
    <w:abstractNumId w:val="32"/>
  </w:num>
  <w:num w:numId="48">
    <w:abstractNumId w:val="47"/>
  </w:num>
  <w:num w:numId="4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DE9"/>
    <w:rsid w:val="000065C1"/>
    <w:rsid w:val="00013453"/>
    <w:rsid w:val="000148C5"/>
    <w:rsid w:val="00017455"/>
    <w:rsid w:val="0002008B"/>
    <w:rsid w:val="000263BD"/>
    <w:rsid w:val="00027B07"/>
    <w:rsid w:val="0003364B"/>
    <w:rsid w:val="000347AD"/>
    <w:rsid w:val="00060706"/>
    <w:rsid w:val="00081B5F"/>
    <w:rsid w:val="00095575"/>
    <w:rsid w:val="000A2391"/>
    <w:rsid w:val="000B1D02"/>
    <w:rsid w:val="000B4230"/>
    <w:rsid w:val="000B42C9"/>
    <w:rsid w:val="000B5AC5"/>
    <w:rsid w:val="000D4F83"/>
    <w:rsid w:val="000D5C7B"/>
    <w:rsid w:val="000E33F3"/>
    <w:rsid w:val="000F6CAD"/>
    <w:rsid w:val="001047F3"/>
    <w:rsid w:val="001134AA"/>
    <w:rsid w:val="001142A9"/>
    <w:rsid w:val="0012170D"/>
    <w:rsid w:val="0014074E"/>
    <w:rsid w:val="0014295B"/>
    <w:rsid w:val="00155AC8"/>
    <w:rsid w:val="001575BC"/>
    <w:rsid w:val="00172A27"/>
    <w:rsid w:val="001730E6"/>
    <w:rsid w:val="00175A82"/>
    <w:rsid w:val="001771F0"/>
    <w:rsid w:val="001838C0"/>
    <w:rsid w:val="001846DB"/>
    <w:rsid w:val="001B6F3A"/>
    <w:rsid w:val="001C36EE"/>
    <w:rsid w:val="001E04E2"/>
    <w:rsid w:val="001E1AE0"/>
    <w:rsid w:val="001E224E"/>
    <w:rsid w:val="001E471C"/>
    <w:rsid w:val="001E4AEB"/>
    <w:rsid w:val="001F16F7"/>
    <w:rsid w:val="00227D93"/>
    <w:rsid w:val="0024555C"/>
    <w:rsid w:val="0026148B"/>
    <w:rsid w:val="00264DEF"/>
    <w:rsid w:val="00270EA0"/>
    <w:rsid w:val="00295959"/>
    <w:rsid w:val="00295F70"/>
    <w:rsid w:val="002A283B"/>
    <w:rsid w:val="002B0F8D"/>
    <w:rsid w:val="002B73A1"/>
    <w:rsid w:val="002C765E"/>
    <w:rsid w:val="002D7CF1"/>
    <w:rsid w:val="002F1552"/>
    <w:rsid w:val="002F478C"/>
    <w:rsid w:val="002F5522"/>
    <w:rsid w:val="00302043"/>
    <w:rsid w:val="00303AC9"/>
    <w:rsid w:val="0031372B"/>
    <w:rsid w:val="00315711"/>
    <w:rsid w:val="00317FF7"/>
    <w:rsid w:val="00321ECC"/>
    <w:rsid w:val="00330773"/>
    <w:rsid w:val="0034509E"/>
    <w:rsid w:val="00350E99"/>
    <w:rsid w:val="00362B87"/>
    <w:rsid w:val="0036308E"/>
    <w:rsid w:val="00376384"/>
    <w:rsid w:val="00385198"/>
    <w:rsid w:val="0038726B"/>
    <w:rsid w:val="00392E41"/>
    <w:rsid w:val="003A44C2"/>
    <w:rsid w:val="003B26BD"/>
    <w:rsid w:val="003B53FA"/>
    <w:rsid w:val="003B7AB3"/>
    <w:rsid w:val="003D01AC"/>
    <w:rsid w:val="003D1241"/>
    <w:rsid w:val="003E34AE"/>
    <w:rsid w:val="003F1CA5"/>
    <w:rsid w:val="00404408"/>
    <w:rsid w:val="00413BF9"/>
    <w:rsid w:val="00415436"/>
    <w:rsid w:val="004207CF"/>
    <w:rsid w:val="00423C22"/>
    <w:rsid w:val="004268A0"/>
    <w:rsid w:val="0043160C"/>
    <w:rsid w:val="00443C5B"/>
    <w:rsid w:val="00446F03"/>
    <w:rsid w:val="00456E16"/>
    <w:rsid w:val="0046413D"/>
    <w:rsid w:val="00476F96"/>
    <w:rsid w:val="00482315"/>
    <w:rsid w:val="0048239E"/>
    <w:rsid w:val="00491356"/>
    <w:rsid w:val="00492C40"/>
    <w:rsid w:val="004A0091"/>
    <w:rsid w:val="004A23FD"/>
    <w:rsid w:val="004A520C"/>
    <w:rsid w:val="004A630A"/>
    <w:rsid w:val="004C1C61"/>
    <w:rsid w:val="004C6D0F"/>
    <w:rsid w:val="004D392A"/>
    <w:rsid w:val="004D473D"/>
    <w:rsid w:val="004D7C3D"/>
    <w:rsid w:val="004E229E"/>
    <w:rsid w:val="004F26EB"/>
    <w:rsid w:val="00517544"/>
    <w:rsid w:val="00523D6F"/>
    <w:rsid w:val="00524A93"/>
    <w:rsid w:val="0052746E"/>
    <w:rsid w:val="00545175"/>
    <w:rsid w:val="005512BD"/>
    <w:rsid w:val="00553666"/>
    <w:rsid w:val="00563A6E"/>
    <w:rsid w:val="00587957"/>
    <w:rsid w:val="00587B3D"/>
    <w:rsid w:val="005930FD"/>
    <w:rsid w:val="00593FAD"/>
    <w:rsid w:val="005970D9"/>
    <w:rsid w:val="005B31AD"/>
    <w:rsid w:val="005B5F0E"/>
    <w:rsid w:val="005C3497"/>
    <w:rsid w:val="005D6BF5"/>
    <w:rsid w:val="00602774"/>
    <w:rsid w:val="00604BC0"/>
    <w:rsid w:val="006163DF"/>
    <w:rsid w:val="00616F2E"/>
    <w:rsid w:val="006176DF"/>
    <w:rsid w:val="006201AD"/>
    <w:rsid w:val="006213A3"/>
    <w:rsid w:val="00622693"/>
    <w:rsid w:val="00624F5E"/>
    <w:rsid w:val="006278E5"/>
    <w:rsid w:val="0067464A"/>
    <w:rsid w:val="00676F25"/>
    <w:rsid w:val="0068296C"/>
    <w:rsid w:val="00683E2E"/>
    <w:rsid w:val="006A7186"/>
    <w:rsid w:val="006B02F0"/>
    <w:rsid w:val="006B040D"/>
    <w:rsid w:val="006D3BE9"/>
    <w:rsid w:val="006E0F93"/>
    <w:rsid w:val="006E28E0"/>
    <w:rsid w:val="006F6EDF"/>
    <w:rsid w:val="00702A96"/>
    <w:rsid w:val="007048DB"/>
    <w:rsid w:val="00714D08"/>
    <w:rsid w:val="00714DC3"/>
    <w:rsid w:val="007159CA"/>
    <w:rsid w:val="00715BCF"/>
    <w:rsid w:val="007262F6"/>
    <w:rsid w:val="00755C38"/>
    <w:rsid w:val="00764186"/>
    <w:rsid w:val="00767B2F"/>
    <w:rsid w:val="00771CE5"/>
    <w:rsid w:val="00772905"/>
    <w:rsid w:val="00772D4F"/>
    <w:rsid w:val="00782290"/>
    <w:rsid w:val="00784874"/>
    <w:rsid w:val="00785BCC"/>
    <w:rsid w:val="00785F3B"/>
    <w:rsid w:val="00787FF0"/>
    <w:rsid w:val="00795790"/>
    <w:rsid w:val="007A2BF2"/>
    <w:rsid w:val="007A5957"/>
    <w:rsid w:val="007B5466"/>
    <w:rsid w:val="007B5A43"/>
    <w:rsid w:val="007B7135"/>
    <w:rsid w:val="007C4965"/>
    <w:rsid w:val="007E4523"/>
    <w:rsid w:val="007E7842"/>
    <w:rsid w:val="007E7FFD"/>
    <w:rsid w:val="007F5B9B"/>
    <w:rsid w:val="007F5C80"/>
    <w:rsid w:val="007F6649"/>
    <w:rsid w:val="0085386C"/>
    <w:rsid w:val="00861C0F"/>
    <w:rsid w:val="00867422"/>
    <w:rsid w:val="008676E8"/>
    <w:rsid w:val="008724BC"/>
    <w:rsid w:val="00872EAA"/>
    <w:rsid w:val="008766C1"/>
    <w:rsid w:val="00881206"/>
    <w:rsid w:val="0088157F"/>
    <w:rsid w:val="008B3182"/>
    <w:rsid w:val="008B6D56"/>
    <w:rsid w:val="008B796D"/>
    <w:rsid w:val="008C2540"/>
    <w:rsid w:val="008D6CE1"/>
    <w:rsid w:val="008E48EF"/>
    <w:rsid w:val="008E7F5D"/>
    <w:rsid w:val="00912463"/>
    <w:rsid w:val="00914B4D"/>
    <w:rsid w:val="009156CE"/>
    <w:rsid w:val="00933726"/>
    <w:rsid w:val="00933841"/>
    <w:rsid w:val="00934F33"/>
    <w:rsid w:val="009507A8"/>
    <w:rsid w:val="00955689"/>
    <w:rsid w:val="00965813"/>
    <w:rsid w:val="00972E79"/>
    <w:rsid w:val="00973B3F"/>
    <w:rsid w:val="009753E9"/>
    <w:rsid w:val="0098374C"/>
    <w:rsid w:val="00992602"/>
    <w:rsid w:val="009955FC"/>
    <w:rsid w:val="009A4A17"/>
    <w:rsid w:val="009A5DC1"/>
    <w:rsid w:val="009B338D"/>
    <w:rsid w:val="009B4CD1"/>
    <w:rsid w:val="009B65A5"/>
    <w:rsid w:val="009C0108"/>
    <w:rsid w:val="009C694E"/>
    <w:rsid w:val="009F638C"/>
    <w:rsid w:val="00A00984"/>
    <w:rsid w:val="00A31E4C"/>
    <w:rsid w:val="00A446C6"/>
    <w:rsid w:val="00A471D6"/>
    <w:rsid w:val="00A510CF"/>
    <w:rsid w:val="00A601CF"/>
    <w:rsid w:val="00A65447"/>
    <w:rsid w:val="00A742A7"/>
    <w:rsid w:val="00A75C8C"/>
    <w:rsid w:val="00A85F0B"/>
    <w:rsid w:val="00AA5321"/>
    <w:rsid w:val="00AE2350"/>
    <w:rsid w:val="00B07651"/>
    <w:rsid w:val="00B30C84"/>
    <w:rsid w:val="00B3584C"/>
    <w:rsid w:val="00B56E81"/>
    <w:rsid w:val="00B654D2"/>
    <w:rsid w:val="00B65740"/>
    <w:rsid w:val="00B70426"/>
    <w:rsid w:val="00B84FE2"/>
    <w:rsid w:val="00BB6CB3"/>
    <w:rsid w:val="00BC3DBF"/>
    <w:rsid w:val="00BC65C8"/>
    <w:rsid w:val="00BD01DD"/>
    <w:rsid w:val="00BD4272"/>
    <w:rsid w:val="00BD4A50"/>
    <w:rsid w:val="00BE3538"/>
    <w:rsid w:val="00C060DF"/>
    <w:rsid w:val="00C230D3"/>
    <w:rsid w:val="00C24917"/>
    <w:rsid w:val="00C252B0"/>
    <w:rsid w:val="00C272D6"/>
    <w:rsid w:val="00C30D3E"/>
    <w:rsid w:val="00C34F60"/>
    <w:rsid w:val="00C455A9"/>
    <w:rsid w:val="00C5519F"/>
    <w:rsid w:val="00C61D20"/>
    <w:rsid w:val="00C71BC1"/>
    <w:rsid w:val="00C722C4"/>
    <w:rsid w:val="00C8627F"/>
    <w:rsid w:val="00C87209"/>
    <w:rsid w:val="00CA2B8E"/>
    <w:rsid w:val="00CA4D11"/>
    <w:rsid w:val="00CA7DAE"/>
    <w:rsid w:val="00CC7138"/>
    <w:rsid w:val="00CD1624"/>
    <w:rsid w:val="00CD1928"/>
    <w:rsid w:val="00CD35B5"/>
    <w:rsid w:val="00CE1BE8"/>
    <w:rsid w:val="00CF7AF4"/>
    <w:rsid w:val="00D040C8"/>
    <w:rsid w:val="00D56E77"/>
    <w:rsid w:val="00D61324"/>
    <w:rsid w:val="00D66775"/>
    <w:rsid w:val="00D70CCB"/>
    <w:rsid w:val="00D73964"/>
    <w:rsid w:val="00D83FEA"/>
    <w:rsid w:val="00D85CFE"/>
    <w:rsid w:val="00D90286"/>
    <w:rsid w:val="00D94B30"/>
    <w:rsid w:val="00D97345"/>
    <w:rsid w:val="00DA0594"/>
    <w:rsid w:val="00DA14B3"/>
    <w:rsid w:val="00DA47C8"/>
    <w:rsid w:val="00DC27A7"/>
    <w:rsid w:val="00DD5DC3"/>
    <w:rsid w:val="00E1581D"/>
    <w:rsid w:val="00E16FC0"/>
    <w:rsid w:val="00E17954"/>
    <w:rsid w:val="00E265CF"/>
    <w:rsid w:val="00E33DF9"/>
    <w:rsid w:val="00E359D0"/>
    <w:rsid w:val="00E50AB2"/>
    <w:rsid w:val="00E535D2"/>
    <w:rsid w:val="00E541B7"/>
    <w:rsid w:val="00E60854"/>
    <w:rsid w:val="00E66AD2"/>
    <w:rsid w:val="00E76F36"/>
    <w:rsid w:val="00E93452"/>
    <w:rsid w:val="00EA0E3D"/>
    <w:rsid w:val="00EC19B0"/>
    <w:rsid w:val="00ED13F5"/>
    <w:rsid w:val="00EF1A77"/>
    <w:rsid w:val="00EF287C"/>
    <w:rsid w:val="00F23253"/>
    <w:rsid w:val="00F32A1C"/>
    <w:rsid w:val="00F404D9"/>
    <w:rsid w:val="00F406B3"/>
    <w:rsid w:val="00F7174A"/>
    <w:rsid w:val="00F72A5C"/>
    <w:rsid w:val="00F779BF"/>
    <w:rsid w:val="00F82071"/>
    <w:rsid w:val="00F8761D"/>
    <w:rsid w:val="00F94D5F"/>
    <w:rsid w:val="00FA4787"/>
    <w:rsid w:val="00FA5845"/>
    <w:rsid w:val="00FA6876"/>
    <w:rsid w:val="00FB528A"/>
    <w:rsid w:val="00FC7A75"/>
    <w:rsid w:val="00FD6967"/>
    <w:rsid w:val="00FE3B12"/>
    <w:rsid w:val="00FE6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42D2A1"/>
  <w15:chartTrackingRefBased/>
  <w15:docId w15:val="{96D6FB7D-27D3-4830-A1D9-1142F69F0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rsid w:val="00587957"/>
    <w:pPr>
      <w:keepNext/>
      <w:keepLines/>
      <w:spacing w:before="120" w:after="120" w:line="300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af2">
    <w:name w:val="Normal (Web)"/>
    <w:basedOn w:val="a"/>
    <w:uiPriority w:val="99"/>
    <w:unhideWhenUsed/>
    <w:rsid w:val="001846D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3">
    <w:name w:val="List Paragraph"/>
    <w:basedOn w:val="a"/>
    <w:uiPriority w:val="34"/>
    <w:qFormat/>
    <w:rsid w:val="00587957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EC19B0"/>
  </w:style>
  <w:style w:type="paragraph" w:styleId="TOC2">
    <w:name w:val="toc 2"/>
    <w:basedOn w:val="a"/>
    <w:next w:val="a"/>
    <w:autoRedefine/>
    <w:uiPriority w:val="39"/>
    <w:rsid w:val="00EC19B0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EC19B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04459-B513-4963-AF16-5DD8070EB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17</Pages>
  <Words>1090</Words>
  <Characters>6215</Characters>
  <Application>Microsoft Office Word</Application>
  <DocSecurity>0</DocSecurity>
  <PresentationFormat/>
  <Lines>51</Lines>
  <Paragraphs>14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7291</CharactersWithSpaces>
  <SharedDoc>false</SharedDoc>
  <HLinks>
    <vt:vector size="120" baseType="variant"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_Toc532486917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_Toc532486916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_Toc532486915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_Toc532486914</vt:lpwstr>
      </vt:variant>
      <vt:variant>
        <vt:i4>1507382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_Toc532486913</vt:lpwstr>
      </vt:variant>
      <vt:variant>
        <vt:i4>1507382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_Toc532486912</vt:lpwstr>
      </vt:variant>
      <vt:variant>
        <vt:i4>1507382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_Toc532486911</vt:lpwstr>
      </vt:variant>
      <vt:variant>
        <vt:i4>1507382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_Toc532486910</vt:lpwstr>
      </vt:variant>
      <vt:variant>
        <vt:i4>1441846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_Toc532486909</vt:lpwstr>
      </vt:variant>
      <vt:variant>
        <vt:i4>1441846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_Toc532486908</vt:lpwstr>
      </vt:variant>
      <vt:variant>
        <vt:i4>1441846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_Toc532486907</vt:lpwstr>
      </vt:variant>
      <vt:variant>
        <vt:i4>1441846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_Toc532486906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_Toc532486905</vt:lpwstr>
      </vt:variant>
      <vt:variant>
        <vt:i4>1441846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_Toc532486904</vt:lpwstr>
      </vt:variant>
      <vt:variant>
        <vt:i4>1441846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_Toc532486903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_Toc532486902</vt:lpwstr>
      </vt:variant>
      <vt:variant>
        <vt:i4>1441846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_Toc532486901</vt:lpwstr>
      </vt:variant>
      <vt:variant>
        <vt:i4>1441846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_Toc532486900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_Toc532486899</vt:lpwstr>
      </vt:variant>
      <vt:variant>
        <vt:i4>2031671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_Toc532486898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沈城有</cp:lastModifiedBy>
  <cp:revision>47</cp:revision>
  <cp:lastPrinted>2008-09-02T05:16:00Z</cp:lastPrinted>
  <dcterms:created xsi:type="dcterms:W3CDTF">2021-12-09T04:55:00Z</dcterms:created>
  <dcterms:modified xsi:type="dcterms:W3CDTF">2022-01-05T03:32:00Z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